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1F8810">
      <w:pPr>
        <w:spacing w:before="0" w:after="40"/>
      </w:pPr>
      <w:r>
        <w:rPr>
          <w:rFonts w:ascii="Calibri" w:hAnsi="Calibri"/>
          <w:b/>
          <w:color w:val="0070D2"/>
          <w:sz w:val="20"/>
        </w:rPr>
        <w:t>ENTERPRISE SAP MODERNIZATION BLUEPRINT | WEEK 3 DELIVERABLE</w:t>
      </w:r>
      <w:r>
        <w:rPr>
          <w:rFonts w:ascii="Calibri" w:hAnsi="Calibri"/>
          <w:b/>
          <w:color w:val="0070D2"/>
          <w:sz w:val="20"/>
        </w:rPr>
        <w:br w:type="textWrapping"/>
      </w:r>
      <w:r>
        <w:rPr>
          <w:rFonts w:ascii="Calibri Light" w:hAnsi="Calibri Light"/>
          <w:b/>
          <w:color w:val="14233C"/>
          <w:sz w:val="48"/>
        </w:rPr>
        <w:t>SAP ABAP Code Development &amp; Automated Unit Testing</w:t>
      </w:r>
    </w:p>
    <w:p w14:paraId="4F9C252C">
      <w:pPr>
        <w:spacing w:before="0" w:after="320"/>
      </w:pPr>
      <w:r>
        <w:rPr>
          <w:rFonts w:ascii="Calibri" w:hAnsi="Calibri"/>
          <w:i/>
          <w:color w:val="646464"/>
          <w:sz w:val="23"/>
        </w:rPr>
        <w:t>Production Implementation of ZCL_ABAP_CODE_VALIDATOR Component, Clean ABAP Compliance Engine, Security/PII Scanner &amp; Comprehensive ABAP Unit Test Suite</w:t>
      </w:r>
    </w:p>
    <w:tbl>
      <w:tblPr>
        <w:tblStyle w:val="12"/>
        <w:tblW w:w="0" w:type="auto"/>
        <w:jc w:val="center"/>
        <w:tblLayout w:type="autofit"/>
        <w:tblCellMar>
          <w:top w:w="0" w:type="dxa"/>
          <w:left w:w="108" w:type="dxa"/>
          <w:bottom w:w="0" w:type="dxa"/>
          <w:right w:w="108" w:type="dxa"/>
        </w:tblCellMar>
      </w:tblPr>
      <w:tblGrid>
        <w:gridCol w:w="2880"/>
        <w:gridCol w:w="6480"/>
      </w:tblGrid>
      <w:tr w14:paraId="1E71D886">
        <w:tblPrEx>
          <w:tblCellMar>
            <w:top w:w="0" w:type="dxa"/>
            <w:left w:w="108" w:type="dxa"/>
            <w:bottom w:w="0" w:type="dxa"/>
            <w:right w:w="108" w:type="dxa"/>
          </w:tblCellMar>
        </w:tblPrEx>
        <w:trPr>
          <w:jc w:val="center"/>
        </w:trPr>
        <w:tc>
          <w:tcPr>
            <w:tcW w:w="2880" w:type="dxa"/>
            <w:shd w:val="clear" w:color="auto" w:fill="F7F9FC"/>
            <w:tcMar>
              <w:top w:w="60" w:type="dxa"/>
              <w:left w:w="100" w:type="dxa"/>
              <w:bottom w:w="60" w:type="dxa"/>
              <w:right w:w="100" w:type="dxa"/>
            </w:tcMar>
          </w:tcPr>
          <w:p w14:paraId="0E9BE439">
            <w:pPr>
              <w:spacing w:after="40"/>
            </w:pPr>
            <w:r>
              <w:rPr>
                <w:b/>
                <w:color w:val="0070D2"/>
                <w:sz w:val="19"/>
              </w:rPr>
              <w:t>Project Identifier:</w:t>
            </w:r>
          </w:p>
        </w:tc>
        <w:tc>
          <w:tcPr>
            <w:tcW w:w="6480" w:type="dxa"/>
            <w:shd w:val="clear" w:color="auto" w:fill="F7F9FC"/>
            <w:tcMar>
              <w:top w:w="60" w:type="dxa"/>
              <w:left w:w="100" w:type="dxa"/>
              <w:bottom w:w="60" w:type="dxa"/>
              <w:right w:w="100" w:type="dxa"/>
            </w:tcMar>
          </w:tcPr>
          <w:p w14:paraId="3BA149E9">
            <w:pPr>
              <w:spacing w:after="40"/>
            </w:pPr>
            <w:r>
              <w:rPr>
                <w:color w:val="3C3C3C"/>
                <w:sz w:val="19"/>
              </w:rPr>
              <w:t>SAP-AI-ABAP-2026-V3</w:t>
            </w:r>
          </w:p>
        </w:tc>
      </w:tr>
      <w:tr w14:paraId="0AC84245">
        <w:tblPrEx>
          <w:tblCellMar>
            <w:top w:w="0" w:type="dxa"/>
            <w:left w:w="108" w:type="dxa"/>
            <w:bottom w:w="0" w:type="dxa"/>
            <w:right w:w="108" w:type="dxa"/>
          </w:tblCellMar>
        </w:tblPrEx>
        <w:trPr>
          <w:jc w:val="center"/>
        </w:trPr>
        <w:tc>
          <w:tcPr>
            <w:tcW w:w="2880" w:type="dxa"/>
            <w:shd w:val="clear" w:color="auto" w:fill="FFFFFF"/>
            <w:tcMar>
              <w:top w:w="60" w:type="dxa"/>
              <w:left w:w="100" w:type="dxa"/>
              <w:bottom w:w="60" w:type="dxa"/>
              <w:right w:w="100" w:type="dxa"/>
            </w:tcMar>
          </w:tcPr>
          <w:p w14:paraId="5795C879">
            <w:pPr>
              <w:spacing w:after="40"/>
            </w:pPr>
            <w:r>
              <w:rPr>
                <w:b/>
                <w:color w:val="0070D2"/>
                <w:sz w:val="19"/>
              </w:rPr>
              <w:t>Document Phase:</w:t>
            </w:r>
          </w:p>
        </w:tc>
        <w:tc>
          <w:tcPr>
            <w:tcW w:w="6480" w:type="dxa"/>
            <w:shd w:val="clear" w:color="auto" w:fill="FFFFFF"/>
            <w:tcMar>
              <w:top w:w="60" w:type="dxa"/>
              <w:left w:w="100" w:type="dxa"/>
              <w:bottom w:w="60" w:type="dxa"/>
              <w:right w:w="100" w:type="dxa"/>
            </w:tcMar>
          </w:tcPr>
          <w:p w14:paraId="045038AD">
            <w:pPr>
              <w:spacing w:after="40"/>
            </w:pPr>
            <w:r>
              <w:rPr>
                <w:color w:val="3C3C3C"/>
                <w:sz w:val="19"/>
              </w:rPr>
              <w:t>Week 3 - ABAP Code Development &amp; Automated Unit Testing</w:t>
            </w:r>
          </w:p>
        </w:tc>
      </w:tr>
      <w:tr w14:paraId="1F888B99">
        <w:tblPrEx>
          <w:tblCellMar>
            <w:top w:w="0" w:type="dxa"/>
            <w:left w:w="108" w:type="dxa"/>
            <w:bottom w:w="0" w:type="dxa"/>
            <w:right w:w="108" w:type="dxa"/>
          </w:tblCellMar>
        </w:tblPrEx>
        <w:trPr>
          <w:jc w:val="center"/>
        </w:trPr>
        <w:tc>
          <w:tcPr>
            <w:tcW w:w="2880" w:type="dxa"/>
            <w:shd w:val="clear" w:color="auto" w:fill="F7F9FC"/>
            <w:tcMar>
              <w:top w:w="60" w:type="dxa"/>
              <w:left w:w="100" w:type="dxa"/>
              <w:bottom w:w="60" w:type="dxa"/>
              <w:right w:w="100" w:type="dxa"/>
            </w:tcMar>
          </w:tcPr>
          <w:p w14:paraId="5FE209E3">
            <w:pPr>
              <w:spacing w:after="40"/>
            </w:pPr>
            <w:r>
              <w:rPr>
                <w:b/>
                <w:color w:val="0070D2"/>
                <w:sz w:val="19"/>
              </w:rPr>
              <w:t>Target Component:</w:t>
            </w:r>
          </w:p>
        </w:tc>
        <w:tc>
          <w:tcPr>
            <w:tcW w:w="6480" w:type="dxa"/>
            <w:shd w:val="clear" w:color="auto" w:fill="F7F9FC"/>
            <w:tcMar>
              <w:top w:w="60" w:type="dxa"/>
              <w:left w:w="100" w:type="dxa"/>
              <w:bottom w:w="60" w:type="dxa"/>
              <w:right w:w="100" w:type="dxa"/>
            </w:tcMar>
          </w:tcPr>
          <w:p w14:paraId="3914FD3D">
            <w:pPr>
              <w:spacing w:after="40"/>
            </w:pPr>
            <w:r>
              <w:rPr>
                <w:color w:val="3C3C3C"/>
                <w:sz w:val="19"/>
              </w:rPr>
              <w:t>ZCL_ABAP_CODE_VALIDATOR (Core AI Quality Gatekeeper)</w:t>
            </w:r>
          </w:p>
        </w:tc>
      </w:tr>
      <w:tr w14:paraId="0F5ABB81">
        <w:tblPrEx>
          <w:tblCellMar>
            <w:top w:w="0" w:type="dxa"/>
            <w:left w:w="108" w:type="dxa"/>
            <w:bottom w:w="0" w:type="dxa"/>
            <w:right w:w="108" w:type="dxa"/>
          </w:tblCellMar>
        </w:tblPrEx>
        <w:trPr>
          <w:jc w:val="center"/>
        </w:trPr>
        <w:tc>
          <w:tcPr>
            <w:tcW w:w="2880" w:type="dxa"/>
            <w:shd w:val="clear" w:color="auto" w:fill="FFFFFF"/>
            <w:tcMar>
              <w:top w:w="60" w:type="dxa"/>
              <w:left w:w="100" w:type="dxa"/>
              <w:bottom w:w="60" w:type="dxa"/>
              <w:right w:w="100" w:type="dxa"/>
            </w:tcMar>
          </w:tcPr>
          <w:p w14:paraId="60843A1F">
            <w:pPr>
              <w:spacing w:after="40"/>
            </w:pPr>
            <w:r>
              <w:rPr>
                <w:b/>
                <w:color w:val="0070D2"/>
                <w:sz w:val="19"/>
              </w:rPr>
              <w:t>Target Platform:</w:t>
            </w:r>
          </w:p>
        </w:tc>
        <w:tc>
          <w:tcPr>
            <w:tcW w:w="6480" w:type="dxa"/>
            <w:shd w:val="clear" w:color="auto" w:fill="FFFFFF"/>
            <w:tcMar>
              <w:top w:w="60" w:type="dxa"/>
              <w:left w:w="100" w:type="dxa"/>
              <w:bottom w:w="60" w:type="dxa"/>
              <w:right w:w="100" w:type="dxa"/>
            </w:tcMar>
          </w:tcPr>
          <w:p w14:paraId="6A3AF611">
            <w:pPr>
              <w:spacing w:after="40"/>
            </w:pPr>
            <w:r>
              <w:rPr>
                <w:color w:val="3C3C3C"/>
                <w:sz w:val="19"/>
              </w:rPr>
              <w:t>SAP S/4HANA 2023 / ABAP Platform 7.54+ / Clean ABAP</w:t>
            </w:r>
          </w:p>
        </w:tc>
      </w:tr>
      <w:tr w14:paraId="7D90D7B4">
        <w:tblPrEx>
          <w:tblCellMar>
            <w:top w:w="0" w:type="dxa"/>
            <w:left w:w="108" w:type="dxa"/>
            <w:bottom w:w="0" w:type="dxa"/>
            <w:right w:w="108" w:type="dxa"/>
          </w:tblCellMar>
        </w:tblPrEx>
        <w:trPr>
          <w:jc w:val="center"/>
        </w:trPr>
        <w:tc>
          <w:tcPr>
            <w:tcW w:w="2880" w:type="dxa"/>
            <w:shd w:val="clear" w:color="auto" w:fill="F7F9FC"/>
            <w:tcMar>
              <w:top w:w="60" w:type="dxa"/>
              <w:left w:w="100" w:type="dxa"/>
              <w:bottom w:w="60" w:type="dxa"/>
              <w:right w:w="100" w:type="dxa"/>
            </w:tcMar>
          </w:tcPr>
          <w:p w14:paraId="226B49DE">
            <w:pPr>
              <w:spacing w:after="40"/>
            </w:pPr>
            <w:r>
              <w:rPr>
                <w:b/>
                <w:color w:val="0070D2"/>
                <w:sz w:val="19"/>
              </w:rPr>
              <w:t>Evaluation Grade Target:</w:t>
            </w:r>
          </w:p>
        </w:tc>
        <w:tc>
          <w:tcPr>
            <w:tcW w:w="6480" w:type="dxa"/>
            <w:shd w:val="clear" w:color="auto" w:fill="F7F9FC"/>
            <w:tcMar>
              <w:top w:w="60" w:type="dxa"/>
              <w:left w:w="100" w:type="dxa"/>
              <w:bottom w:w="60" w:type="dxa"/>
              <w:right w:w="100" w:type="dxa"/>
            </w:tcMar>
          </w:tcPr>
          <w:p w14:paraId="799090EA">
            <w:pPr>
              <w:spacing w:after="40"/>
            </w:pPr>
            <w:r>
              <w:rPr>
                <w:color w:val="3C3C3C"/>
                <w:sz w:val="19"/>
              </w:rPr>
              <w:t>75 / 75 (Maximum Distinction Grade)</w:t>
            </w:r>
          </w:p>
        </w:tc>
      </w:tr>
    </w:tbl>
    <w:p w14:paraId="0288B027">
      <w:pPr>
        <w:spacing w:after="240"/>
      </w:pPr>
    </w:p>
    <w:p w14:paraId="0930215D">
      <w:pPr>
        <w:keepNext/>
        <w:spacing w:before="360" w:after="120"/>
      </w:pPr>
      <w:r>
        <w:rPr>
          <w:rFonts w:ascii="Calibri" w:hAnsi="Calibri"/>
          <w:b/>
          <w:color w:val="0050A0"/>
          <w:sz w:val="30"/>
        </w:rPr>
        <w:t>1. Executive Summary &amp; Component Role in AI Assistant Pipeline</w:t>
      </w:r>
    </w:p>
    <w:p w14:paraId="3F9E1592">
      <w:pPr>
        <w:spacing w:before="0" w:after="120" w:line="276" w:lineRule="auto"/>
      </w:pPr>
      <w:r>
        <w:rPr>
          <w:color w:val="323232"/>
        </w:rPr>
        <w:t>The modern SAP enterprise ecosystem is rapidly transitioning toward SAP S/4HANA and SAP Business Technology Platform (BTP). As part of the Virtual SAP ABAP Coding Assistant project, the primary objective of Week 3 is the hands-on engineering, syntax verification, and automated unit testing of a core backend component: ZCL_ABAP_CODE_VALIDATOR.</w:t>
      </w:r>
    </w:p>
    <w:p w14:paraId="11DC4408">
      <w:pPr>
        <w:spacing w:before="0" w:after="120" w:line="276" w:lineRule="auto"/>
      </w:pPr>
      <w:r>
        <w:rPr>
          <w:color w:val="323232"/>
        </w:rPr>
        <w:t>Within the 5-layer system architecture of the Virtual SAP ABAP Coding Assistant, ZCL_ABAP_CODE_VALIDATOR serves as the mandatory AI Quality Gatekeeper &amp; Syntax Engine. Located between the Large Language Model (LLM) Inference Gateway and the target SAP S/4HANA backend system, this component performs real-time static code checks, security/PII sanitization, Clean ABAP compliance verification, and modern ABAP 7.4+ refactoring suggestions before generated code snippets are presented to developers in Eclipse ADT or VS Code.</w:t>
      </w:r>
    </w:p>
    <w:tbl>
      <w:tblPr>
        <w:tblStyle w:val="12"/>
        <w:tblW w:w="0" w:type="auto"/>
        <w:jc w:val="center"/>
        <w:tblLayout w:type="fixed"/>
        <w:tblCellMar>
          <w:top w:w="0" w:type="dxa"/>
          <w:left w:w="108" w:type="dxa"/>
          <w:bottom w:w="0" w:type="dxa"/>
          <w:right w:w="108" w:type="dxa"/>
        </w:tblCellMar>
      </w:tblPr>
      <w:tblGrid>
        <w:gridCol w:w="9360"/>
      </w:tblGrid>
      <w:tr w14:paraId="4A93423E">
        <w:tblPrEx>
          <w:tblCellMar>
            <w:top w:w="0" w:type="dxa"/>
            <w:left w:w="108" w:type="dxa"/>
            <w:bottom w:w="0" w:type="dxa"/>
            <w:right w:w="108" w:type="dxa"/>
          </w:tblCellMar>
        </w:tblPrEx>
        <w:trPr>
          <w:jc w:val="center"/>
        </w:trPr>
        <w:tc>
          <w:tcPr>
            <w:tcW w:w="9360" w:type="dxa"/>
            <w:tcBorders>
              <w:top w:val="nil"/>
              <w:left w:val="single" w:color="0070D2" w:sz="36" w:space="0"/>
              <w:bottom w:val="nil"/>
              <w:right w:val="nil"/>
            </w:tcBorders>
            <w:shd w:val="clear" w:color="auto" w:fill="F0F4F8"/>
            <w:tcMar>
              <w:top w:w="140" w:type="dxa"/>
              <w:left w:w="200" w:type="dxa"/>
              <w:bottom w:w="140" w:type="dxa"/>
              <w:right w:w="150" w:type="dxa"/>
            </w:tcMar>
          </w:tcPr>
          <w:p w14:paraId="4B006EEF">
            <w:pPr>
              <w:spacing w:before="40" w:after="80"/>
            </w:pPr>
            <w:r>
              <w:rPr>
                <w:rFonts w:ascii="Calibri" w:hAnsi="Calibri"/>
                <w:b/>
                <w:color w:val="0070D2"/>
                <w:sz w:val="22"/>
              </w:rPr>
              <w:t>📌 ARCHITECTURAL DIRECTIVE &amp; ZERO-TRUST QUALITY GATE</w:t>
            </w:r>
            <w:r>
              <w:rPr>
                <w:rFonts w:ascii="Calibri" w:hAnsi="Calibri"/>
                <w:b/>
                <w:color w:val="0070D2"/>
                <w:sz w:val="22"/>
              </w:rPr>
              <w:br w:type="textWrapping"/>
            </w:r>
            <w:r>
              <w:rPr>
                <w:rFonts w:ascii="Calibri" w:hAnsi="Calibri"/>
                <w:color w:val="282828"/>
                <w:sz w:val="21"/>
              </w:rPr>
              <w:t>The ZCL_ABAP_CODE_VALIDATOR class acts as a zero-trust verification layer. AI-generated code snippets can occasionally contain legacy ABAP constructs (e.g., MOVE, TABLES, HEADER LINE), unsafe dynamic SQL, or hardcoded credentials. This component ensures 100% adherence to SAP Clean ABAP standards and guarantees that no non-compliant code enters the SAP Transport Request pipeline.</w:t>
            </w:r>
          </w:p>
        </w:tc>
      </w:tr>
    </w:tbl>
    <w:p w14:paraId="3699F51A">
      <w:pPr>
        <w:spacing w:before="0" w:after="120"/>
      </w:pPr>
    </w:p>
    <w:p w14:paraId="20C3064E">
      <w:pPr>
        <w:keepNext/>
        <w:spacing w:before="280" w:after="80"/>
      </w:pPr>
      <w:r>
        <w:rPr>
          <w:rFonts w:ascii="Calibri" w:hAnsi="Calibri"/>
          <w:b/>
          <w:color w:val="282828"/>
          <w:sz w:val="25"/>
        </w:rPr>
        <w:t>1.1 Core Functional Responsibilities</w:t>
      </w:r>
    </w:p>
    <w:p w14:paraId="3274C819">
      <w:pPr>
        <w:pStyle w:val="23"/>
        <w:spacing w:before="0" w:after="60" w:line="276" w:lineRule="auto"/>
      </w:pPr>
      <w:r>
        <w:rPr>
          <w:b/>
          <w:color w:val="141414"/>
        </w:rPr>
        <w:t>Static Syntax &amp; Pattern Analysis:</w:t>
      </w:r>
      <w:r>
        <w:rPr>
          <w:color w:val="323232"/>
        </w:rPr>
        <w:t xml:space="preserve"> Scans incoming ABAP source strings and internal tables line-by-line using optimized Regular Expression (REGEX) pattern engines.</w:t>
      </w:r>
    </w:p>
    <w:p w14:paraId="2C84B15C">
      <w:pPr>
        <w:pStyle w:val="23"/>
        <w:spacing w:before="0" w:after="60" w:line="276" w:lineRule="auto"/>
      </w:pPr>
      <w:r>
        <w:rPr>
          <w:b/>
          <w:color w:val="141414"/>
        </w:rPr>
        <w:t>Clean ABAP Rule Enforcement:</w:t>
      </w:r>
      <w:r>
        <w:rPr>
          <w:color w:val="323232"/>
        </w:rPr>
        <w:t xml:space="preserve"> Detects obsolete procedural constructs (e.g., MOVE, COMPUTE, OCCURS, TABLES, HEADER LINE) and flags priority compliance warnings.</w:t>
      </w:r>
    </w:p>
    <w:p w14:paraId="77A63F65">
      <w:pPr>
        <w:pStyle w:val="23"/>
        <w:spacing w:before="0" w:after="60" w:line="276" w:lineRule="auto"/>
      </w:pPr>
      <w:r>
        <w:rPr>
          <w:b/>
          <w:color w:val="141414"/>
        </w:rPr>
        <w:t>Security &amp; PII Exposure Prevention:</w:t>
      </w:r>
      <w:r>
        <w:rPr>
          <w:color w:val="323232"/>
        </w:rPr>
        <w:t xml:space="preserve"> Scans code for hardcoded passwords, API tokens, credit card regexes, SSNs, and unescaped dynamic SQL statements prone to SQL injection.</w:t>
      </w:r>
    </w:p>
    <w:p w14:paraId="65DF76EB">
      <w:pPr>
        <w:pStyle w:val="23"/>
        <w:spacing w:before="0" w:after="60" w:line="276" w:lineRule="auto"/>
      </w:pPr>
      <w:r>
        <w:rPr>
          <w:b/>
          <w:color w:val="141414"/>
        </w:rPr>
        <w:t>Naming Convention Validation:</w:t>
      </w:r>
      <w:r>
        <w:rPr>
          <w:color w:val="323232"/>
        </w:rPr>
        <w:t xml:space="preserve"> Enforces SAP standard naming conventions (iv_ for import variables, ev_ for export, et_ for export tables, lo_ for local objects).</w:t>
      </w:r>
    </w:p>
    <w:p w14:paraId="5848CD63">
      <w:pPr>
        <w:pStyle w:val="23"/>
        <w:spacing w:before="0" w:after="60" w:line="276" w:lineRule="auto"/>
      </w:pPr>
      <w:r>
        <w:rPr>
          <w:b/>
          <w:color w:val="141414"/>
        </w:rPr>
        <w:t>Modern ABAP 7.4+ Refactoring Engine:</w:t>
      </w:r>
      <w:r>
        <w:rPr>
          <w:color w:val="323232"/>
        </w:rPr>
        <w:t xml:space="preserve"> Analyzes pre-7.4 code constructs (such as READ TABLE ... INTO) and automatically generates modern ABAP 7.4+ replacements (such as table expressions lt_tab[ key = val ]).</w:t>
      </w:r>
    </w:p>
    <w:p w14:paraId="40426B11">
      <w:pPr>
        <w:keepNext/>
        <w:spacing w:before="360" w:after="120"/>
      </w:pPr>
      <w:r>
        <w:rPr>
          <w:rFonts w:ascii="Calibri" w:hAnsi="Calibri"/>
          <w:b/>
          <w:color w:val="0050A0"/>
          <w:sz w:val="30"/>
        </w:rPr>
        <w:t>2. Component Design &amp; Technical Specifications</w:t>
      </w:r>
    </w:p>
    <w:p w14:paraId="0CAE65C6">
      <w:pPr>
        <w:spacing w:before="0" w:after="120" w:line="276" w:lineRule="auto"/>
      </w:pPr>
      <w:r>
        <w:rPr>
          <w:color w:val="323232"/>
        </w:rPr>
        <w:t>The ZCL_ABAP_CODE_VALIDATOR component is designed as an Object-Oriented ABAP (ABAP Objects) class leveraging modern 7.4+ ABAP syntax features including inline declarations, string templates, table expressions, and secondary keys for high-performance internal table processing.</w:t>
      </w:r>
    </w:p>
    <w:p w14:paraId="42E3FF06">
      <w:pPr>
        <w:keepNext/>
        <w:spacing w:before="280" w:after="80"/>
      </w:pPr>
      <w:r>
        <w:rPr>
          <w:rFonts w:ascii="Calibri" w:hAnsi="Calibri"/>
          <w:b/>
          <w:color w:val="282828"/>
          <w:sz w:val="25"/>
        </w:rPr>
        <w:t>2.1 Class Interface &amp; Data Structures</w:t>
      </w:r>
    </w:p>
    <w:p w14:paraId="5CDB2D3B">
      <w:pPr>
        <w:spacing w:before="0" w:after="120" w:line="276" w:lineRule="auto"/>
      </w:pPr>
      <w:r>
        <w:rPr>
          <w:color w:val="323232"/>
        </w:rPr>
        <w:t>The class exposes public methods for code analysis and defines structured types to represent validation findings, violation severities, and recommended code replacements.</w:t>
      </w:r>
    </w:p>
    <w:tbl>
      <w:tblPr>
        <w:tblStyle w:val="12"/>
        <w:tblW w:w="0" w:type="auto"/>
        <w:jc w:val="center"/>
        <w:tblLayout w:type="autofit"/>
        <w:tblCellMar>
          <w:top w:w="0" w:type="dxa"/>
          <w:left w:w="108" w:type="dxa"/>
          <w:bottom w:w="0" w:type="dxa"/>
          <w:right w:w="108" w:type="dxa"/>
        </w:tblCellMar>
      </w:tblPr>
      <w:tblGrid>
        <w:gridCol w:w="2592"/>
        <w:gridCol w:w="2592"/>
        <w:gridCol w:w="4176"/>
      </w:tblGrid>
      <w:tr w14:paraId="2F04F8C2">
        <w:tblPrEx>
          <w:tblCellMar>
            <w:top w:w="0" w:type="dxa"/>
            <w:left w:w="108" w:type="dxa"/>
            <w:bottom w:w="0" w:type="dxa"/>
            <w:right w:w="108" w:type="dxa"/>
          </w:tblCellMar>
        </w:tblPrEx>
        <w:trPr>
          <w:jc w:val="center"/>
        </w:trPr>
        <w:tc>
          <w:tcPr>
            <w:tcW w:w="2592" w:type="dxa"/>
            <w:shd w:val="clear" w:color="auto" w:fill="0070D2"/>
            <w:tcMar>
              <w:top w:w="120" w:type="dxa"/>
              <w:left w:w="120" w:type="dxa"/>
              <w:bottom w:w="120" w:type="dxa"/>
              <w:right w:w="120" w:type="dxa"/>
            </w:tcMar>
          </w:tcPr>
          <w:p w14:paraId="68A13209">
            <w:pPr>
              <w:jc w:val="left"/>
            </w:pPr>
            <w:r>
              <w:t>Data Type / Structure</w:t>
            </w:r>
          </w:p>
        </w:tc>
        <w:tc>
          <w:tcPr>
            <w:tcW w:w="2592" w:type="dxa"/>
            <w:shd w:val="clear" w:color="auto" w:fill="0070D2"/>
            <w:tcMar>
              <w:top w:w="120" w:type="dxa"/>
              <w:left w:w="120" w:type="dxa"/>
              <w:bottom w:w="120" w:type="dxa"/>
              <w:right w:w="120" w:type="dxa"/>
            </w:tcMar>
          </w:tcPr>
          <w:p w14:paraId="7CAEDF32">
            <w:pPr>
              <w:jc w:val="left"/>
            </w:pPr>
            <w:r>
              <w:t>ABAP Construct</w:t>
            </w:r>
          </w:p>
        </w:tc>
        <w:tc>
          <w:tcPr>
            <w:tcW w:w="4176" w:type="dxa"/>
            <w:shd w:val="clear" w:color="auto" w:fill="0070D2"/>
            <w:tcMar>
              <w:top w:w="120" w:type="dxa"/>
              <w:left w:w="120" w:type="dxa"/>
              <w:bottom w:w="120" w:type="dxa"/>
              <w:right w:w="120" w:type="dxa"/>
            </w:tcMar>
          </w:tcPr>
          <w:p w14:paraId="12225743">
            <w:pPr>
              <w:jc w:val="left"/>
            </w:pPr>
            <w:r>
              <w:t>Description &amp; Business Purpose</w:t>
            </w:r>
          </w:p>
        </w:tc>
      </w:tr>
      <w:tr w14:paraId="4F267187">
        <w:tblPrEx>
          <w:tblCellMar>
            <w:top w:w="0" w:type="dxa"/>
            <w:left w:w="108" w:type="dxa"/>
            <w:bottom w:w="0" w:type="dxa"/>
            <w:right w:w="108" w:type="dxa"/>
          </w:tblCellMar>
        </w:tblPrEx>
        <w:trPr>
          <w:jc w:val="center"/>
        </w:trPr>
        <w:tc>
          <w:tcPr>
            <w:tcW w:w="2592" w:type="dxa"/>
            <w:shd w:val="clear" w:color="auto" w:fill="F7F9FC"/>
            <w:tcMar>
              <w:top w:w="80" w:type="dxa"/>
              <w:left w:w="100" w:type="dxa"/>
              <w:bottom w:w="80" w:type="dxa"/>
              <w:right w:w="100" w:type="dxa"/>
            </w:tcMar>
          </w:tcPr>
          <w:p w14:paraId="41885C80">
            <w:pPr>
              <w:spacing w:after="40"/>
            </w:pPr>
            <w:r>
              <w:rPr>
                <w:rFonts w:ascii="Consolas" w:hAnsi="Consolas"/>
                <w:b/>
                <w:color w:val="0050A0"/>
                <w:sz w:val="19"/>
              </w:rPr>
              <w:t>TY_SEVERITY_LEVEL</w:t>
            </w:r>
          </w:p>
        </w:tc>
        <w:tc>
          <w:tcPr>
            <w:tcW w:w="2592" w:type="dxa"/>
            <w:shd w:val="clear" w:color="auto" w:fill="F7F9FC"/>
            <w:tcMar>
              <w:top w:w="80" w:type="dxa"/>
              <w:left w:w="100" w:type="dxa"/>
              <w:bottom w:w="80" w:type="dxa"/>
              <w:right w:w="100" w:type="dxa"/>
            </w:tcMar>
          </w:tcPr>
          <w:p w14:paraId="5872B438">
            <w:pPr>
              <w:spacing w:after="40"/>
            </w:pPr>
            <w:r>
              <w:rPr>
                <w:sz w:val="19"/>
              </w:rPr>
              <w:t>ENUM / CHAR10</w:t>
            </w:r>
          </w:p>
        </w:tc>
        <w:tc>
          <w:tcPr>
            <w:tcW w:w="4176" w:type="dxa"/>
            <w:shd w:val="clear" w:color="auto" w:fill="F7F9FC"/>
            <w:tcMar>
              <w:top w:w="80" w:type="dxa"/>
              <w:left w:w="100" w:type="dxa"/>
              <w:bottom w:w="80" w:type="dxa"/>
              <w:right w:w="100" w:type="dxa"/>
            </w:tcMar>
          </w:tcPr>
          <w:p w14:paraId="34561A62">
            <w:pPr>
              <w:spacing w:after="40"/>
            </w:pPr>
            <w:r>
              <w:rPr>
                <w:sz w:val="19"/>
              </w:rPr>
              <w:t>Defines violation impact: 'CRITICAL' (P1 Security), 'WARNING' (P2 Clean ABAP), 'INFO' (P3 Refactoring).</w:t>
            </w:r>
          </w:p>
        </w:tc>
      </w:tr>
      <w:tr w14:paraId="2BFB1D20">
        <w:tblPrEx>
          <w:tblCellMar>
            <w:top w:w="0" w:type="dxa"/>
            <w:left w:w="108" w:type="dxa"/>
            <w:bottom w:w="0" w:type="dxa"/>
            <w:right w:w="108" w:type="dxa"/>
          </w:tblCellMar>
        </w:tblPrEx>
        <w:trPr>
          <w:jc w:val="center"/>
        </w:trPr>
        <w:tc>
          <w:tcPr>
            <w:tcW w:w="2592" w:type="dxa"/>
            <w:shd w:val="clear" w:color="auto" w:fill="FFFFFF"/>
            <w:tcMar>
              <w:top w:w="80" w:type="dxa"/>
              <w:left w:w="100" w:type="dxa"/>
              <w:bottom w:w="80" w:type="dxa"/>
              <w:right w:w="100" w:type="dxa"/>
            </w:tcMar>
          </w:tcPr>
          <w:p w14:paraId="4BEE9561">
            <w:pPr>
              <w:spacing w:after="40"/>
            </w:pPr>
            <w:r>
              <w:rPr>
                <w:rFonts w:ascii="Consolas" w:hAnsi="Consolas"/>
                <w:b/>
                <w:color w:val="0050A0"/>
                <w:sz w:val="19"/>
              </w:rPr>
              <w:t>TY_VIOLATION</w:t>
            </w:r>
          </w:p>
        </w:tc>
        <w:tc>
          <w:tcPr>
            <w:tcW w:w="2592" w:type="dxa"/>
            <w:shd w:val="clear" w:color="auto" w:fill="FFFFFF"/>
            <w:tcMar>
              <w:top w:w="80" w:type="dxa"/>
              <w:left w:w="100" w:type="dxa"/>
              <w:bottom w:w="80" w:type="dxa"/>
              <w:right w:w="100" w:type="dxa"/>
            </w:tcMar>
          </w:tcPr>
          <w:p w14:paraId="2F24C282">
            <w:pPr>
              <w:spacing w:after="40"/>
            </w:pPr>
            <w:r>
              <w:rPr>
                <w:sz w:val="19"/>
              </w:rPr>
              <w:t>STRUCTURE</w:t>
            </w:r>
          </w:p>
        </w:tc>
        <w:tc>
          <w:tcPr>
            <w:tcW w:w="4176" w:type="dxa"/>
            <w:shd w:val="clear" w:color="auto" w:fill="FFFFFF"/>
            <w:tcMar>
              <w:top w:w="80" w:type="dxa"/>
              <w:left w:w="100" w:type="dxa"/>
              <w:bottom w:w="80" w:type="dxa"/>
              <w:right w:w="100" w:type="dxa"/>
            </w:tcMar>
          </w:tcPr>
          <w:p w14:paraId="050F1DBC">
            <w:pPr>
              <w:spacing w:after="40"/>
            </w:pPr>
            <w:r>
              <w:rPr>
                <w:sz w:val="19"/>
              </w:rPr>
              <w:t>Contains Line_No, Code_Snippet, Rule_ID, Severity, Violation_Message, and Suggested_Fix.</w:t>
            </w:r>
          </w:p>
        </w:tc>
      </w:tr>
      <w:tr w14:paraId="22008CE6">
        <w:tblPrEx>
          <w:tblCellMar>
            <w:top w:w="0" w:type="dxa"/>
            <w:left w:w="108" w:type="dxa"/>
            <w:bottom w:w="0" w:type="dxa"/>
            <w:right w:w="108" w:type="dxa"/>
          </w:tblCellMar>
        </w:tblPrEx>
        <w:trPr>
          <w:jc w:val="center"/>
        </w:trPr>
        <w:tc>
          <w:tcPr>
            <w:tcW w:w="2592" w:type="dxa"/>
            <w:shd w:val="clear" w:color="auto" w:fill="F7F9FC"/>
            <w:tcMar>
              <w:top w:w="80" w:type="dxa"/>
              <w:left w:w="100" w:type="dxa"/>
              <w:bottom w:w="80" w:type="dxa"/>
              <w:right w:w="100" w:type="dxa"/>
            </w:tcMar>
          </w:tcPr>
          <w:p w14:paraId="7F4A6889">
            <w:pPr>
              <w:spacing w:after="40"/>
            </w:pPr>
            <w:r>
              <w:rPr>
                <w:rFonts w:ascii="Consolas" w:hAnsi="Consolas"/>
                <w:b/>
                <w:color w:val="0050A0"/>
                <w:sz w:val="19"/>
              </w:rPr>
              <w:t>TY_VALIDATION_RESULT</w:t>
            </w:r>
          </w:p>
        </w:tc>
        <w:tc>
          <w:tcPr>
            <w:tcW w:w="2592" w:type="dxa"/>
            <w:shd w:val="clear" w:color="auto" w:fill="F7F9FC"/>
            <w:tcMar>
              <w:top w:w="80" w:type="dxa"/>
              <w:left w:w="100" w:type="dxa"/>
              <w:bottom w:w="80" w:type="dxa"/>
              <w:right w:w="100" w:type="dxa"/>
            </w:tcMar>
          </w:tcPr>
          <w:p w14:paraId="4D507696">
            <w:pPr>
              <w:spacing w:after="40"/>
            </w:pPr>
            <w:r>
              <w:rPr>
                <w:sz w:val="19"/>
              </w:rPr>
              <w:t>STRUCTURE</w:t>
            </w:r>
          </w:p>
        </w:tc>
        <w:tc>
          <w:tcPr>
            <w:tcW w:w="4176" w:type="dxa"/>
            <w:shd w:val="clear" w:color="auto" w:fill="F7F9FC"/>
            <w:tcMar>
              <w:top w:w="80" w:type="dxa"/>
              <w:left w:w="100" w:type="dxa"/>
              <w:bottom w:w="80" w:type="dxa"/>
              <w:right w:w="100" w:type="dxa"/>
            </w:tcMar>
          </w:tcPr>
          <w:p w14:paraId="2EB23104">
            <w:pPr>
              <w:spacing w:after="40"/>
            </w:pPr>
            <w:r>
              <w:rPr>
                <w:sz w:val="19"/>
              </w:rPr>
              <w:t>Aggregates Total_Lines, Is_Valid (BOOLEAN), Max_Severity, and TT_VIOLATION internal table.</w:t>
            </w:r>
          </w:p>
        </w:tc>
      </w:tr>
      <w:tr w14:paraId="4B07F6DE">
        <w:tblPrEx>
          <w:tblCellMar>
            <w:top w:w="0" w:type="dxa"/>
            <w:left w:w="108" w:type="dxa"/>
            <w:bottom w:w="0" w:type="dxa"/>
            <w:right w:w="108" w:type="dxa"/>
          </w:tblCellMar>
        </w:tblPrEx>
        <w:trPr>
          <w:jc w:val="center"/>
        </w:trPr>
        <w:tc>
          <w:tcPr>
            <w:tcW w:w="2592" w:type="dxa"/>
            <w:shd w:val="clear" w:color="auto" w:fill="FFFFFF"/>
            <w:tcMar>
              <w:top w:w="80" w:type="dxa"/>
              <w:left w:w="100" w:type="dxa"/>
              <w:bottom w:w="80" w:type="dxa"/>
              <w:right w:w="100" w:type="dxa"/>
            </w:tcMar>
          </w:tcPr>
          <w:p w14:paraId="36871326">
            <w:pPr>
              <w:spacing w:after="40"/>
            </w:pPr>
            <w:r>
              <w:rPr>
                <w:rFonts w:ascii="Consolas" w:hAnsi="Consolas"/>
                <w:b/>
                <w:color w:val="0050A0"/>
                <w:sz w:val="19"/>
              </w:rPr>
              <w:t>TT_VIOLATIONS</w:t>
            </w:r>
          </w:p>
        </w:tc>
        <w:tc>
          <w:tcPr>
            <w:tcW w:w="2592" w:type="dxa"/>
            <w:shd w:val="clear" w:color="auto" w:fill="FFFFFF"/>
            <w:tcMar>
              <w:top w:w="80" w:type="dxa"/>
              <w:left w:w="100" w:type="dxa"/>
              <w:bottom w:w="80" w:type="dxa"/>
              <w:right w:w="100" w:type="dxa"/>
            </w:tcMar>
          </w:tcPr>
          <w:p w14:paraId="1F631C66">
            <w:pPr>
              <w:spacing w:after="40"/>
            </w:pPr>
            <w:r>
              <w:rPr>
                <w:sz w:val="19"/>
              </w:rPr>
              <w:t>STANDARD TABLE</w:t>
            </w:r>
          </w:p>
        </w:tc>
        <w:tc>
          <w:tcPr>
            <w:tcW w:w="4176" w:type="dxa"/>
            <w:shd w:val="clear" w:color="auto" w:fill="FFFFFF"/>
            <w:tcMar>
              <w:top w:w="80" w:type="dxa"/>
              <w:left w:w="100" w:type="dxa"/>
              <w:bottom w:w="80" w:type="dxa"/>
              <w:right w:w="100" w:type="dxa"/>
            </w:tcMar>
          </w:tcPr>
          <w:p w14:paraId="15EB16AB">
            <w:pPr>
              <w:spacing w:after="40"/>
            </w:pPr>
            <w:r>
              <w:rPr>
                <w:sz w:val="19"/>
              </w:rPr>
              <w:t>Internal table of TY_VIOLATION with NON-UNIQUE KEY line_no rule_id for rapid lookups.</w:t>
            </w:r>
          </w:p>
        </w:tc>
      </w:tr>
    </w:tbl>
    <w:p w14:paraId="6995A948">
      <w:pPr>
        <w:spacing w:after="160"/>
      </w:pPr>
    </w:p>
    <w:p w14:paraId="3CA8678E">
      <w:pPr>
        <w:keepNext/>
        <w:spacing w:before="280" w:after="80"/>
      </w:pPr>
      <w:r>
        <w:rPr>
          <w:rFonts w:ascii="Calibri" w:hAnsi="Calibri"/>
          <w:b/>
          <w:color w:val="282828"/>
          <w:sz w:val="25"/>
        </w:rPr>
        <w:t>2.2 Algorithmic Workflow &amp; Processing Logic</w:t>
      </w:r>
    </w:p>
    <w:p w14:paraId="5EC556B7">
      <w:pPr>
        <w:spacing w:before="0" w:after="120" w:line="276" w:lineRule="auto"/>
      </w:pPr>
      <w:r>
        <w:rPr>
          <w:color w:val="323232"/>
        </w:rPr>
        <w:t>When VALIDATE_ABAP_CODE is invoked, the component executes a multi-stage validation pipeline:</w:t>
      </w:r>
    </w:p>
    <w:p w14:paraId="2B40468B">
      <w:pPr>
        <w:pStyle w:val="23"/>
        <w:spacing w:before="0" w:after="60" w:line="276" w:lineRule="auto"/>
      </w:pPr>
      <w:r>
        <w:rPr>
          <w:b/>
          <w:color w:val="141414"/>
        </w:rPr>
        <w:t>Stage 1 - Input Validation:</w:t>
      </w:r>
      <w:r>
        <w:rPr>
          <w:color w:val="323232"/>
        </w:rPr>
        <w:t xml:space="preserve"> Checks if source code is bound and non-empty; raises ZCX_ABAP_VALIDATOR_EXCEPTION if null or invalid.</w:t>
      </w:r>
    </w:p>
    <w:p w14:paraId="347CA640">
      <w:pPr>
        <w:pStyle w:val="23"/>
        <w:spacing w:before="0" w:after="60" w:line="276" w:lineRule="auto"/>
      </w:pPr>
      <w:r>
        <w:rPr>
          <w:b/>
          <w:color w:val="141414"/>
        </w:rPr>
        <w:t>Stage 2 - Lexical Pre-processing:</w:t>
      </w:r>
      <w:r>
        <w:rPr>
          <w:color w:val="323232"/>
        </w:rPr>
        <w:t xml:space="preserve"> Tokenizes ABAP source lines and strips out comments (" and /* ... */) to reduce false positives.</w:t>
      </w:r>
    </w:p>
    <w:p w14:paraId="1B47E02F">
      <w:pPr>
        <w:pStyle w:val="23"/>
        <w:spacing w:before="0" w:after="60" w:line="276" w:lineRule="auto"/>
      </w:pPr>
      <w:r>
        <w:rPr>
          <w:b/>
          <w:color w:val="141414"/>
        </w:rPr>
        <w:t>Stage 3 - Clean ABAP Rule Check:</w:t>
      </w:r>
      <w:r>
        <w:rPr>
          <w:color w:val="323232"/>
        </w:rPr>
        <w:t xml:space="preserve"> Executes REGEX match engines for legacy keywords (MOVE, COMPUTE, OCCURS, TABLES, WITH HEADER LINE).</w:t>
      </w:r>
    </w:p>
    <w:p w14:paraId="094AA953">
      <w:pPr>
        <w:pStyle w:val="23"/>
        <w:spacing w:before="0" w:after="60" w:line="276" w:lineRule="auto"/>
      </w:pPr>
      <w:r>
        <w:rPr>
          <w:b/>
          <w:color w:val="141414"/>
        </w:rPr>
        <w:t>Stage 4 - Security &amp; PII Scanning:</w:t>
      </w:r>
      <w:r>
        <w:rPr>
          <w:color w:val="323232"/>
        </w:rPr>
        <w:t xml:space="preserve"> Evaluates strings against entropy and pattern rules for hardcoded passwords, tokens ('sk-...', 'bearer ...'), and unsanitized dynamic SQL WHERE clauses.</w:t>
      </w:r>
    </w:p>
    <w:p w14:paraId="679677AC">
      <w:pPr>
        <w:pStyle w:val="23"/>
        <w:spacing w:before="0" w:after="60" w:line="276" w:lineRule="auto"/>
      </w:pPr>
      <w:r>
        <w:rPr>
          <w:b/>
          <w:color w:val="141414"/>
        </w:rPr>
        <w:t>Stage 5 - Refactoring Generation:</w:t>
      </w:r>
      <w:r>
        <w:rPr>
          <w:color w:val="323232"/>
        </w:rPr>
        <w:t xml:space="preserve"> Analyzes READ TABLE statements and constructs equivalent modern ABAP 7.4+ table expressions.</w:t>
      </w:r>
    </w:p>
    <w:p w14:paraId="3B3F1C93">
      <w:pPr>
        <w:pStyle w:val="23"/>
        <w:spacing w:before="0" w:after="60" w:line="276" w:lineRule="auto"/>
      </w:pPr>
      <w:r>
        <w:rPr>
          <w:b/>
          <w:color w:val="141414"/>
        </w:rPr>
        <w:t>Stage 6 - Result Synthesis:</w:t>
      </w:r>
      <w:r>
        <w:rPr>
          <w:color w:val="323232"/>
        </w:rPr>
        <w:t xml:space="preserve"> Aggregates all detected violations, sets overall IS_VALID flag (FALSE if any CRITICAL or WARNING present), and returns TY_VALIDATION_RESULT.</w:t>
      </w:r>
    </w:p>
    <w:p w14:paraId="3B369A2A">
      <w:pPr>
        <w:keepNext/>
        <w:spacing w:before="360" w:after="120"/>
      </w:pPr>
      <w:r>
        <w:rPr>
          <w:rFonts w:ascii="Calibri" w:hAnsi="Calibri"/>
          <w:b/>
          <w:color w:val="0050A0"/>
          <w:sz w:val="30"/>
        </w:rPr>
        <w:t>3. SAP ABAP Production Source Code Implementation</w:t>
      </w:r>
    </w:p>
    <w:p w14:paraId="40AC4877">
      <w:pPr>
        <w:spacing w:before="0" w:after="120" w:line="276" w:lineRule="auto"/>
      </w:pPr>
      <w:r>
        <w:rPr>
          <w:color w:val="323232"/>
        </w:rPr>
        <w:t>Below is the complete production-grade implementation of ZCL_ABAP_CODE_VALIDATOR. The code adheres strictly to SAP Clean ABAP style guidelines and modern ABAP 7.4/7.5+ syntax standards.</w:t>
      </w:r>
    </w:p>
    <w:tbl>
      <w:tblPr>
        <w:tblStyle w:val="12"/>
        <w:tblW w:w="0" w:type="auto"/>
        <w:jc w:val="center"/>
        <w:tblLayout w:type="fixed"/>
        <w:tblCellMar>
          <w:top w:w="0" w:type="dxa"/>
          <w:left w:w="108" w:type="dxa"/>
          <w:bottom w:w="0" w:type="dxa"/>
          <w:right w:w="108" w:type="dxa"/>
        </w:tblCellMar>
      </w:tblPr>
      <w:tblGrid>
        <w:gridCol w:w="9360"/>
      </w:tblGrid>
      <w:tr w14:paraId="3D795D1A">
        <w:tblPrEx>
          <w:tblCellMar>
            <w:top w:w="0" w:type="dxa"/>
            <w:left w:w="108" w:type="dxa"/>
            <w:bottom w:w="0" w:type="dxa"/>
            <w:right w:w="108" w:type="dxa"/>
          </w:tblCellMar>
        </w:tblPrEx>
        <w:trPr>
          <w:jc w:val="center"/>
        </w:trPr>
        <w:tc>
          <w:tcPr>
            <w:tcW w:w="9360" w:type="dxa"/>
            <w:tcBorders>
              <w:top w:val="single" w:color="CCCCCC" w:sz="6" w:space="0"/>
              <w:left w:val="single" w:color="0070D2" w:sz="24" w:space="0"/>
              <w:bottom w:val="single" w:color="CCCCCC" w:sz="6" w:space="0"/>
              <w:right w:val="single" w:color="CCCCCC" w:sz="6" w:space="0"/>
            </w:tcBorders>
            <w:shd w:val="clear" w:color="auto" w:fill="F4F6F9"/>
            <w:tcMar>
              <w:top w:w="120" w:type="dxa"/>
              <w:left w:w="180" w:type="dxa"/>
              <w:bottom w:w="120" w:type="dxa"/>
              <w:right w:w="150" w:type="dxa"/>
            </w:tcMar>
          </w:tcPr>
          <w:p w14:paraId="00F65141">
            <w:pPr>
              <w:spacing w:before="40" w:after="80" w:line="276" w:lineRule="auto"/>
            </w:pPr>
            <w:r>
              <w:rPr>
                <w:rFonts w:ascii="Consolas" w:hAnsi="Consolas"/>
                <w:b/>
                <w:color w:val="0070D2"/>
                <w:sz w:val="19"/>
              </w:rPr>
              <w:t>💻 ZCL_ABAP_CODE_VALIDATOR - PRODUCTION ABAP CLASS IMPLEMENTATION</w:t>
            </w:r>
            <w:r>
              <w:rPr>
                <w:rFonts w:ascii="Consolas" w:hAnsi="Consolas"/>
                <w:b/>
                <w:color w:val="0070D2"/>
                <w:sz w:val="19"/>
              </w:rPr>
              <w:br w:type="textWrapping"/>
            </w:r>
            <w:r>
              <w:rPr>
                <w:rFonts w:ascii="Consolas" w:hAnsi="Consolas"/>
                <w:color w:val="1E1E1E"/>
                <w:sz w:val="18"/>
              </w:rPr>
              <w:t>*======================================================================*</w:t>
            </w:r>
            <w:r>
              <w:rPr>
                <w:rFonts w:ascii="Consolas" w:hAnsi="Consolas"/>
                <w:color w:val="1E1E1E"/>
                <w:sz w:val="18"/>
              </w:rPr>
              <w:br w:type="textWrapping"/>
            </w:r>
            <w:r>
              <w:rPr>
                <w:rFonts w:ascii="Consolas" w:hAnsi="Consolas"/>
                <w:color w:val="1E1E1E"/>
                <w:sz w:val="18"/>
              </w:rPr>
              <w:t>* CLASS ZCL_ABAP_CODE_VALIDATOR DEFINITION</w:t>
            </w:r>
            <w:r>
              <w:rPr>
                <w:rFonts w:ascii="Consolas" w:hAnsi="Consolas"/>
                <w:color w:val="1E1E1E"/>
                <w:sz w:val="18"/>
              </w:rPr>
              <w:br w:type="textWrapping"/>
            </w:r>
            <w:r>
              <w:rPr>
                <w:rFonts w:ascii="Consolas" w:hAnsi="Consolas"/>
                <w:color w:val="1E1E1E"/>
                <w:sz w:val="18"/>
              </w:rPr>
              <w:t>* Enterprise Virtual SAP ABAP Assistant - AI Quality &amp; Syntax Engine</w:t>
            </w:r>
            <w:r>
              <w:rPr>
                <w:rFonts w:ascii="Consolas" w:hAnsi="Consolas"/>
                <w:color w:val="1E1E1E"/>
                <w:sz w:val="18"/>
              </w:rPr>
              <w:br w:type="textWrapping"/>
            </w:r>
            <w:r>
              <w:rPr>
                <w:rFonts w:ascii="Consolas" w:hAnsi="Consolas"/>
                <w:color w:val="1E1E1E"/>
                <w:sz w:val="18"/>
              </w:rPr>
              <w:t>* Target Platform: SAP S/4HANA 2023 / ABAP Platform 7.54+</w:t>
            </w:r>
            <w:r>
              <w:rPr>
                <w:rFonts w:ascii="Consolas" w:hAnsi="Consolas"/>
                <w:color w:val="1E1E1E"/>
                <w:sz w:val="18"/>
              </w:rPr>
              <w:br w:type="textWrapping"/>
            </w:r>
            <w:r>
              <w:rPr>
                <w:rFonts w:ascii="Consolas" w:hAnsi="Consolas"/>
                <w:color w:val="1E1E1E"/>
                <w:sz w:val="18"/>
              </w:rPr>
              <w:t>*======================================================================*</w:t>
            </w:r>
            <w:r>
              <w:rPr>
                <w:rFonts w:ascii="Consolas" w:hAnsi="Consolas"/>
                <w:color w:val="1E1E1E"/>
                <w:sz w:val="18"/>
              </w:rPr>
              <w:br w:type="textWrapping"/>
            </w:r>
            <w:r>
              <w:rPr>
                <w:rFonts w:ascii="Consolas" w:hAnsi="Consolas"/>
                <w:color w:val="1E1E1E"/>
                <w:sz w:val="18"/>
              </w:rPr>
              <w:t>CLASS zcl_abap_code_validator DEFINITION</w:t>
            </w:r>
            <w:r>
              <w:rPr>
                <w:rFonts w:ascii="Consolas" w:hAnsi="Consolas"/>
                <w:color w:val="1E1E1E"/>
                <w:sz w:val="18"/>
              </w:rPr>
              <w:br w:type="textWrapping"/>
            </w:r>
            <w:r>
              <w:rPr>
                <w:rFonts w:ascii="Consolas" w:hAnsi="Consolas"/>
                <w:color w:val="1E1E1E"/>
                <w:sz w:val="18"/>
              </w:rPr>
              <w:t xml:space="preserve">  PUBLIC</w:t>
            </w:r>
            <w:r>
              <w:rPr>
                <w:rFonts w:ascii="Consolas" w:hAnsi="Consolas"/>
                <w:color w:val="1E1E1E"/>
                <w:sz w:val="18"/>
              </w:rPr>
              <w:br w:type="textWrapping"/>
            </w:r>
            <w:r>
              <w:rPr>
                <w:rFonts w:ascii="Consolas" w:hAnsi="Consolas"/>
                <w:color w:val="1E1E1E"/>
                <w:sz w:val="18"/>
              </w:rPr>
              <w:t xml:space="preserve">  FINAL</w:t>
            </w:r>
            <w:r>
              <w:rPr>
                <w:rFonts w:ascii="Consolas" w:hAnsi="Consolas"/>
                <w:color w:val="1E1E1E"/>
                <w:sz w:val="18"/>
              </w:rPr>
              <w:br w:type="textWrapping"/>
            </w:r>
            <w:r>
              <w:rPr>
                <w:rFonts w:ascii="Consolas" w:hAnsi="Consolas"/>
                <w:color w:val="1E1E1E"/>
                <w:sz w:val="18"/>
              </w:rPr>
              <w:t xml:space="preserve">  CREATE PUBLIC.</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PUBLIC SECTION.</w:t>
            </w:r>
            <w:r>
              <w:rPr>
                <w:rFonts w:ascii="Consolas" w:hAnsi="Consolas"/>
                <w:color w:val="1E1E1E"/>
                <w:sz w:val="18"/>
              </w:rPr>
              <w:br w:type="textWrapping"/>
            </w:r>
            <w:r>
              <w:rPr>
                <w:rFonts w:ascii="Consolas" w:hAnsi="Consolas"/>
                <w:color w:val="1E1E1E"/>
                <w:sz w:val="18"/>
              </w:rPr>
              <w:t xml:space="preserve">    " Constant Severity Levels</w:t>
            </w:r>
            <w:r>
              <w:rPr>
                <w:rFonts w:ascii="Consolas" w:hAnsi="Consolas"/>
                <w:color w:val="1E1E1E"/>
                <w:sz w:val="18"/>
              </w:rPr>
              <w:br w:type="textWrapping"/>
            </w:r>
            <w:r>
              <w:rPr>
                <w:rFonts w:ascii="Consolas" w:hAnsi="Consolas"/>
                <w:color w:val="1E1E1E"/>
                <w:sz w:val="18"/>
              </w:rPr>
              <w:t xml:space="preserve">    CONSTANTS:</w:t>
            </w:r>
            <w:r>
              <w:rPr>
                <w:rFonts w:ascii="Consolas" w:hAnsi="Consolas"/>
                <w:color w:val="1E1E1E"/>
                <w:sz w:val="18"/>
              </w:rPr>
              <w:br w:type="textWrapping"/>
            </w:r>
            <w:r>
              <w:rPr>
                <w:rFonts w:ascii="Consolas" w:hAnsi="Consolas"/>
                <w:color w:val="1E1E1E"/>
                <w:sz w:val="18"/>
              </w:rPr>
              <w:t xml:space="preserve">      c_sev_critical TYPE string VALUE 'CRITICAL',</w:t>
            </w:r>
            <w:r>
              <w:rPr>
                <w:rFonts w:ascii="Consolas" w:hAnsi="Consolas"/>
                <w:color w:val="1E1E1E"/>
                <w:sz w:val="18"/>
              </w:rPr>
              <w:br w:type="textWrapping"/>
            </w:r>
            <w:r>
              <w:rPr>
                <w:rFonts w:ascii="Consolas" w:hAnsi="Consolas"/>
                <w:color w:val="1E1E1E"/>
                <w:sz w:val="18"/>
              </w:rPr>
              <w:t xml:space="preserve">      c_sev_warning  TYPE string VALUE 'WARNING',</w:t>
            </w:r>
            <w:r>
              <w:rPr>
                <w:rFonts w:ascii="Consolas" w:hAnsi="Consolas"/>
                <w:color w:val="1E1E1E"/>
                <w:sz w:val="18"/>
              </w:rPr>
              <w:br w:type="textWrapping"/>
            </w:r>
            <w:r>
              <w:rPr>
                <w:rFonts w:ascii="Consolas" w:hAnsi="Consolas"/>
                <w:color w:val="1E1E1E"/>
                <w:sz w:val="18"/>
              </w:rPr>
              <w:t xml:space="preserve">      c_sev_info     TYPE string VALUE 'INFO'.</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 Structure &amp; Table Types</w:t>
            </w:r>
            <w:r>
              <w:rPr>
                <w:rFonts w:ascii="Consolas" w:hAnsi="Consolas"/>
                <w:color w:val="1E1E1E"/>
                <w:sz w:val="18"/>
              </w:rPr>
              <w:br w:type="textWrapping"/>
            </w:r>
            <w:r>
              <w:rPr>
                <w:rFonts w:ascii="Consolas" w:hAnsi="Consolas"/>
                <w:color w:val="1E1E1E"/>
                <w:sz w:val="18"/>
              </w:rPr>
              <w:t xml:space="preserve">    TYPES:</w:t>
            </w:r>
            <w:r>
              <w:rPr>
                <w:rFonts w:ascii="Consolas" w:hAnsi="Consolas"/>
                <w:color w:val="1E1E1E"/>
                <w:sz w:val="18"/>
              </w:rPr>
              <w:br w:type="textWrapping"/>
            </w:r>
            <w:r>
              <w:rPr>
                <w:rFonts w:ascii="Consolas" w:hAnsi="Consolas"/>
                <w:color w:val="1E1E1E"/>
                <w:sz w:val="18"/>
              </w:rPr>
              <w:t xml:space="preserve">      BEGIN OF ty_violation,</w:t>
            </w:r>
            <w:r>
              <w:rPr>
                <w:rFonts w:ascii="Consolas" w:hAnsi="Consolas"/>
                <w:color w:val="1E1E1E"/>
                <w:sz w:val="18"/>
              </w:rPr>
              <w:br w:type="textWrapping"/>
            </w:r>
            <w:r>
              <w:rPr>
                <w:rFonts w:ascii="Consolas" w:hAnsi="Consolas"/>
                <w:color w:val="1E1E1E"/>
                <w:sz w:val="18"/>
              </w:rPr>
              <w:t xml:space="preserve">        line_no           TYPE i,</w:t>
            </w:r>
            <w:r>
              <w:rPr>
                <w:rFonts w:ascii="Consolas" w:hAnsi="Consolas"/>
                <w:color w:val="1E1E1E"/>
                <w:sz w:val="18"/>
              </w:rPr>
              <w:br w:type="textWrapping"/>
            </w:r>
            <w:r>
              <w:rPr>
                <w:rFonts w:ascii="Consolas" w:hAnsi="Consolas"/>
                <w:color w:val="1E1E1E"/>
                <w:sz w:val="18"/>
              </w:rPr>
              <w:t xml:space="preserve">        code_snippet      TYPE string,</w:t>
            </w:r>
            <w:r>
              <w:rPr>
                <w:rFonts w:ascii="Consolas" w:hAnsi="Consolas"/>
                <w:color w:val="1E1E1E"/>
                <w:sz w:val="18"/>
              </w:rPr>
              <w:br w:type="textWrapping"/>
            </w:r>
            <w:r>
              <w:rPr>
                <w:rFonts w:ascii="Consolas" w:hAnsi="Consolas"/>
                <w:color w:val="1E1E1E"/>
                <w:sz w:val="18"/>
              </w:rPr>
              <w:t xml:space="preserve">        rule_id           TYPE string,</w:t>
            </w:r>
            <w:r>
              <w:rPr>
                <w:rFonts w:ascii="Consolas" w:hAnsi="Consolas"/>
                <w:color w:val="1E1E1E"/>
                <w:sz w:val="18"/>
              </w:rPr>
              <w:br w:type="textWrapping"/>
            </w:r>
            <w:r>
              <w:rPr>
                <w:rFonts w:ascii="Consolas" w:hAnsi="Consolas"/>
                <w:color w:val="1E1E1E"/>
                <w:sz w:val="18"/>
              </w:rPr>
              <w:t xml:space="preserve">        severity          TYPE string,</w:t>
            </w:r>
            <w:r>
              <w:rPr>
                <w:rFonts w:ascii="Consolas" w:hAnsi="Consolas"/>
                <w:color w:val="1E1E1E"/>
                <w:sz w:val="18"/>
              </w:rPr>
              <w:br w:type="textWrapping"/>
            </w:r>
            <w:r>
              <w:rPr>
                <w:rFonts w:ascii="Consolas" w:hAnsi="Consolas"/>
                <w:color w:val="1E1E1E"/>
                <w:sz w:val="18"/>
              </w:rPr>
              <w:t xml:space="preserve">        violation_message TYPE string,</w:t>
            </w:r>
            <w:r>
              <w:rPr>
                <w:rFonts w:ascii="Consolas" w:hAnsi="Consolas"/>
                <w:color w:val="1E1E1E"/>
                <w:sz w:val="18"/>
              </w:rPr>
              <w:br w:type="textWrapping"/>
            </w:r>
            <w:r>
              <w:rPr>
                <w:rFonts w:ascii="Consolas" w:hAnsi="Consolas"/>
                <w:color w:val="1E1E1E"/>
                <w:sz w:val="18"/>
              </w:rPr>
              <w:t xml:space="preserve">        suggested_fix     TYPE string,</w:t>
            </w:r>
            <w:r>
              <w:rPr>
                <w:rFonts w:ascii="Consolas" w:hAnsi="Consolas"/>
                <w:color w:val="1E1E1E"/>
                <w:sz w:val="18"/>
              </w:rPr>
              <w:br w:type="textWrapping"/>
            </w:r>
            <w:r>
              <w:rPr>
                <w:rFonts w:ascii="Consolas" w:hAnsi="Consolas"/>
                <w:color w:val="1E1E1E"/>
                <w:sz w:val="18"/>
              </w:rPr>
              <w:t xml:space="preserve">      END OF ty_violation,</w:t>
            </w:r>
            <w:r>
              <w:rPr>
                <w:rFonts w:ascii="Consolas" w:hAnsi="Consolas"/>
                <w:color w:val="1E1E1E"/>
                <w:sz w:val="18"/>
              </w:rPr>
              <w:br w:type="textWrapping"/>
            </w:r>
            <w:r>
              <w:rPr>
                <w:rFonts w:ascii="Consolas" w:hAnsi="Consolas"/>
                <w:color w:val="1E1E1E"/>
                <w:sz w:val="18"/>
              </w:rPr>
              <w:t xml:space="preserve">      tt_violations TYPE STANDARD TABLE OF ty_violation WITH DEFAULT KEY,</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BEGIN OF ty_validation_result,</w:t>
            </w:r>
            <w:r>
              <w:rPr>
                <w:rFonts w:ascii="Consolas" w:hAnsi="Consolas"/>
                <w:color w:val="1E1E1E"/>
                <w:sz w:val="18"/>
              </w:rPr>
              <w:br w:type="textWrapping"/>
            </w:r>
            <w:r>
              <w:rPr>
                <w:rFonts w:ascii="Consolas" w:hAnsi="Consolas"/>
                <w:color w:val="1E1E1E"/>
                <w:sz w:val="18"/>
              </w:rPr>
              <w:t xml:space="preserve">        total_lines  TYPE i,</w:t>
            </w:r>
            <w:r>
              <w:rPr>
                <w:rFonts w:ascii="Consolas" w:hAnsi="Consolas"/>
                <w:color w:val="1E1E1E"/>
                <w:sz w:val="18"/>
              </w:rPr>
              <w:br w:type="textWrapping"/>
            </w:r>
            <w:r>
              <w:rPr>
                <w:rFonts w:ascii="Consolas" w:hAnsi="Consolas"/>
                <w:color w:val="1E1E1E"/>
                <w:sz w:val="18"/>
              </w:rPr>
              <w:t xml:space="preserve">        is_valid     TYPE abap_bool,</w:t>
            </w:r>
            <w:r>
              <w:rPr>
                <w:rFonts w:ascii="Consolas" w:hAnsi="Consolas"/>
                <w:color w:val="1E1E1E"/>
                <w:sz w:val="18"/>
              </w:rPr>
              <w:br w:type="textWrapping"/>
            </w:r>
            <w:r>
              <w:rPr>
                <w:rFonts w:ascii="Consolas" w:hAnsi="Consolas"/>
                <w:color w:val="1E1E1E"/>
                <w:sz w:val="18"/>
              </w:rPr>
              <w:t xml:space="preserve">        max_severity TYPE string,</w:t>
            </w:r>
            <w:r>
              <w:rPr>
                <w:rFonts w:ascii="Consolas" w:hAnsi="Consolas"/>
                <w:color w:val="1E1E1E"/>
                <w:sz w:val="18"/>
              </w:rPr>
              <w:br w:type="textWrapping"/>
            </w:r>
            <w:r>
              <w:rPr>
                <w:rFonts w:ascii="Consolas" w:hAnsi="Consolas"/>
                <w:color w:val="1E1E1E"/>
                <w:sz w:val="18"/>
              </w:rPr>
              <w:t xml:space="preserve">        violations   TYPE tt_violations,</w:t>
            </w:r>
            <w:r>
              <w:rPr>
                <w:rFonts w:ascii="Consolas" w:hAnsi="Consolas"/>
                <w:color w:val="1E1E1E"/>
                <w:sz w:val="18"/>
              </w:rPr>
              <w:br w:type="textWrapping"/>
            </w:r>
            <w:r>
              <w:rPr>
                <w:rFonts w:ascii="Consolas" w:hAnsi="Consolas"/>
                <w:color w:val="1E1E1E"/>
                <w:sz w:val="18"/>
              </w:rPr>
              <w:t xml:space="preserve">      END OF ty_validation_result.</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 Public Methods</w:t>
            </w:r>
            <w:r>
              <w:rPr>
                <w:rFonts w:ascii="Consolas" w:hAnsi="Consolas"/>
                <w:color w:val="1E1E1E"/>
                <w:sz w:val="18"/>
              </w:rPr>
              <w:br w:type="textWrapping"/>
            </w:r>
            <w:r>
              <w:rPr>
                <w:rFonts w:ascii="Consolas" w:hAnsi="Consolas"/>
                <w:color w:val="1E1E1E"/>
                <w:sz w:val="18"/>
              </w:rPr>
              <w:t xml:space="preserve">    METHODS validate_abap_code</w:t>
            </w:r>
            <w:r>
              <w:rPr>
                <w:rFonts w:ascii="Consolas" w:hAnsi="Consolas"/>
                <w:color w:val="1E1E1E"/>
                <w:sz w:val="18"/>
              </w:rPr>
              <w:br w:type="textWrapping"/>
            </w:r>
            <w:r>
              <w:rPr>
                <w:rFonts w:ascii="Consolas" w:hAnsi="Consolas"/>
                <w:color w:val="1E1E1E"/>
                <w:sz w:val="18"/>
              </w:rPr>
              <w:t xml:space="preserve">      IMPORTING</w:t>
            </w:r>
            <w:r>
              <w:rPr>
                <w:rFonts w:ascii="Consolas" w:hAnsi="Consolas"/>
                <w:color w:val="1E1E1E"/>
                <w:sz w:val="18"/>
              </w:rPr>
              <w:br w:type="textWrapping"/>
            </w:r>
            <w:r>
              <w:rPr>
                <w:rFonts w:ascii="Consolas" w:hAnsi="Consolas"/>
                <w:color w:val="1E1E1E"/>
                <w:sz w:val="18"/>
              </w:rPr>
              <w:t xml:space="preserve">        !it_abap_source  TYPE string_table</w:t>
            </w:r>
            <w:r>
              <w:rPr>
                <w:rFonts w:ascii="Consolas" w:hAnsi="Consolas"/>
                <w:color w:val="1E1E1E"/>
                <w:sz w:val="18"/>
              </w:rPr>
              <w:br w:type="textWrapping"/>
            </w:r>
            <w:r>
              <w:rPr>
                <w:rFonts w:ascii="Consolas" w:hAnsi="Consolas"/>
                <w:color w:val="1E1E1E"/>
                <w:sz w:val="18"/>
              </w:rPr>
              <w:t xml:space="preserve">      RETURNING</w:t>
            </w:r>
            <w:r>
              <w:rPr>
                <w:rFonts w:ascii="Consolas" w:hAnsi="Consolas"/>
                <w:color w:val="1E1E1E"/>
                <w:sz w:val="18"/>
              </w:rPr>
              <w:br w:type="textWrapping"/>
            </w:r>
            <w:r>
              <w:rPr>
                <w:rFonts w:ascii="Consolas" w:hAnsi="Consolas"/>
                <w:color w:val="1E1E1E"/>
                <w:sz w:val="18"/>
              </w:rPr>
              <w:t xml:space="preserve">        VALUE(rs_result) TYPE ty_validation_result</w:t>
            </w:r>
            <w:r>
              <w:rPr>
                <w:rFonts w:ascii="Consolas" w:hAnsi="Consolas"/>
                <w:color w:val="1E1E1E"/>
                <w:sz w:val="18"/>
              </w:rPr>
              <w:br w:type="textWrapping"/>
            </w:r>
            <w:r>
              <w:rPr>
                <w:rFonts w:ascii="Consolas" w:hAnsi="Consolas"/>
                <w:color w:val="1E1E1E"/>
                <w:sz w:val="18"/>
              </w:rPr>
              <w:t xml:space="preserve">      RAISING</w:t>
            </w:r>
            <w:r>
              <w:rPr>
                <w:rFonts w:ascii="Consolas" w:hAnsi="Consolas"/>
                <w:color w:val="1E1E1E"/>
                <w:sz w:val="18"/>
              </w:rPr>
              <w:br w:type="textWrapping"/>
            </w:r>
            <w:r>
              <w:rPr>
                <w:rFonts w:ascii="Consolas" w:hAnsi="Consolas"/>
                <w:color w:val="1E1E1E"/>
                <w:sz w:val="18"/>
              </w:rPr>
              <w:t xml:space="preserve">        zcx_abap_validator_exception.</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PROTECTED SECTION.</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PRIVATE SECTION.</w:t>
            </w:r>
            <w:r>
              <w:rPr>
                <w:rFonts w:ascii="Consolas" w:hAnsi="Consolas"/>
                <w:color w:val="1E1E1E"/>
                <w:sz w:val="18"/>
              </w:rPr>
              <w:br w:type="textWrapping"/>
            </w:r>
            <w:r>
              <w:rPr>
                <w:rFonts w:ascii="Consolas" w:hAnsi="Consolas"/>
                <w:color w:val="1E1E1E"/>
                <w:sz w:val="18"/>
              </w:rPr>
              <w:t xml:space="preserve">    METHODS check_clean_abap_rules</w:t>
            </w:r>
            <w:r>
              <w:rPr>
                <w:rFonts w:ascii="Consolas" w:hAnsi="Consolas"/>
                <w:color w:val="1E1E1E"/>
                <w:sz w:val="18"/>
              </w:rPr>
              <w:br w:type="textWrapping"/>
            </w:r>
            <w:r>
              <w:rPr>
                <w:rFonts w:ascii="Consolas" w:hAnsi="Consolas"/>
                <w:color w:val="1E1E1E"/>
                <w:sz w:val="18"/>
              </w:rPr>
              <w:t xml:space="preserve">      IMPORTING</w:t>
            </w:r>
            <w:r>
              <w:rPr>
                <w:rFonts w:ascii="Consolas" w:hAnsi="Consolas"/>
                <w:color w:val="1E1E1E"/>
                <w:sz w:val="18"/>
              </w:rPr>
              <w:br w:type="textWrapping"/>
            </w:r>
            <w:r>
              <w:rPr>
                <w:rFonts w:ascii="Consolas" w:hAnsi="Consolas"/>
                <w:color w:val="1E1E1E"/>
                <w:sz w:val="18"/>
              </w:rPr>
              <w:t xml:space="preserve">        !iv_line_no   TYPE i</w:t>
            </w:r>
            <w:r>
              <w:rPr>
                <w:rFonts w:ascii="Consolas" w:hAnsi="Consolas"/>
                <w:color w:val="1E1E1E"/>
                <w:sz w:val="18"/>
              </w:rPr>
              <w:br w:type="textWrapping"/>
            </w:r>
            <w:r>
              <w:rPr>
                <w:rFonts w:ascii="Consolas" w:hAnsi="Consolas"/>
                <w:color w:val="1E1E1E"/>
                <w:sz w:val="18"/>
              </w:rPr>
              <w:t xml:space="preserve">        !iv_line_text TYPE string</w:t>
            </w:r>
            <w:r>
              <w:rPr>
                <w:rFonts w:ascii="Consolas" w:hAnsi="Consolas"/>
                <w:color w:val="1E1E1E"/>
                <w:sz w:val="18"/>
              </w:rPr>
              <w:br w:type="textWrapping"/>
            </w:r>
            <w:r>
              <w:rPr>
                <w:rFonts w:ascii="Consolas" w:hAnsi="Consolas"/>
                <w:color w:val="1E1E1E"/>
                <w:sz w:val="18"/>
              </w:rPr>
              <w:t xml:space="preserve">      CHANGING</w:t>
            </w:r>
            <w:r>
              <w:rPr>
                <w:rFonts w:ascii="Consolas" w:hAnsi="Consolas"/>
                <w:color w:val="1E1E1E"/>
                <w:sz w:val="18"/>
              </w:rPr>
              <w:br w:type="textWrapping"/>
            </w:r>
            <w:r>
              <w:rPr>
                <w:rFonts w:ascii="Consolas" w:hAnsi="Consolas"/>
                <w:color w:val="1E1E1E"/>
                <w:sz w:val="18"/>
              </w:rPr>
              <w:t xml:space="preserve">        !ct_violations TYPE tt_violations.</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METHODS check_security_and_pii</w:t>
            </w:r>
            <w:r>
              <w:rPr>
                <w:rFonts w:ascii="Consolas" w:hAnsi="Consolas"/>
                <w:color w:val="1E1E1E"/>
                <w:sz w:val="18"/>
              </w:rPr>
              <w:br w:type="textWrapping"/>
            </w:r>
            <w:r>
              <w:rPr>
                <w:rFonts w:ascii="Consolas" w:hAnsi="Consolas"/>
                <w:color w:val="1E1E1E"/>
                <w:sz w:val="18"/>
              </w:rPr>
              <w:t xml:space="preserve">      IMPORTING</w:t>
            </w:r>
            <w:r>
              <w:rPr>
                <w:rFonts w:ascii="Consolas" w:hAnsi="Consolas"/>
                <w:color w:val="1E1E1E"/>
                <w:sz w:val="18"/>
              </w:rPr>
              <w:br w:type="textWrapping"/>
            </w:r>
            <w:r>
              <w:rPr>
                <w:rFonts w:ascii="Consolas" w:hAnsi="Consolas"/>
                <w:color w:val="1E1E1E"/>
                <w:sz w:val="18"/>
              </w:rPr>
              <w:t xml:space="preserve">        !iv_line_no   TYPE i</w:t>
            </w:r>
            <w:r>
              <w:rPr>
                <w:rFonts w:ascii="Consolas" w:hAnsi="Consolas"/>
                <w:color w:val="1E1E1E"/>
                <w:sz w:val="18"/>
              </w:rPr>
              <w:br w:type="textWrapping"/>
            </w:r>
            <w:r>
              <w:rPr>
                <w:rFonts w:ascii="Consolas" w:hAnsi="Consolas"/>
                <w:color w:val="1E1E1E"/>
                <w:sz w:val="18"/>
              </w:rPr>
              <w:t xml:space="preserve">        !iv_line_text TYPE string</w:t>
            </w:r>
            <w:r>
              <w:rPr>
                <w:rFonts w:ascii="Consolas" w:hAnsi="Consolas"/>
                <w:color w:val="1E1E1E"/>
                <w:sz w:val="18"/>
              </w:rPr>
              <w:br w:type="textWrapping"/>
            </w:r>
            <w:r>
              <w:rPr>
                <w:rFonts w:ascii="Consolas" w:hAnsi="Consolas"/>
                <w:color w:val="1E1E1E"/>
                <w:sz w:val="18"/>
              </w:rPr>
              <w:t xml:space="preserve">      CHANGING</w:t>
            </w:r>
            <w:r>
              <w:rPr>
                <w:rFonts w:ascii="Consolas" w:hAnsi="Consolas"/>
                <w:color w:val="1E1E1E"/>
                <w:sz w:val="18"/>
              </w:rPr>
              <w:br w:type="textWrapping"/>
            </w:r>
            <w:r>
              <w:rPr>
                <w:rFonts w:ascii="Consolas" w:hAnsi="Consolas"/>
                <w:color w:val="1E1E1E"/>
                <w:sz w:val="18"/>
              </w:rPr>
              <w:t xml:space="preserve">        !ct_violations TYPE tt_violations.</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METHODS check_naming_conventions</w:t>
            </w:r>
            <w:r>
              <w:rPr>
                <w:rFonts w:ascii="Consolas" w:hAnsi="Consolas"/>
                <w:color w:val="1E1E1E"/>
                <w:sz w:val="18"/>
              </w:rPr>
              <w:br w:type="textWrapping"/>
            </w:r>
            <w:r>
              <w:rPr>
                <w:rFonts w:ascii="Consolas" w:hAnsi="Consolas"/>
                <w:color w:val="1E1E1E"/>
                <w:sz w:val="18"/>
              </w:rPr>
              <w:t xml:space="preserve">      IMPORTING</w:t>
            </w:r>
            <w:r>
              <w:rPr>
                <w:rFonts w:ascii="Consolas" w:hAnsi="Consolas"/>
                <w:color w:val="1E1E1E"/>
                <w:sz w:val="18"/>
              </w:rPr>
              <w:br w:type="textWrapping"/>
            </w:r>
            <w:r>
              <w:rPr>
                <w:rFonts w:ascii="Consolas" w:hAnsi="Consolas"/>
                <w:color w:val="1E1E1E"/>
                <w:sz w:val="18"/>
              </w:rPr>
              <w:t xml:space="preserve">        !iv_line_no   TYPE i</w:t>
            </w:r>
            <w:r>
              <w:rPr>
                <w:rFonts w:ascii="Consolas" w:hAnsi="Consolas"/>
                <w:color w:val="1E1E1E"/>
                <w:sz w:val="18"/>
              </w:rPr>
              <w:br w:type="textWrapping"/>
            </w:r>
            <w:r>
              <w:rPr>
                <w:rFonts w:ascii="Consolas" w:hAnsi="Consolas"/>
                <w:color w:val="1E1E1E"/>
                <w:sz w:val="18"/>
              </w:rPr>
              <w:t xml:space="preserve">        !iv_line_text TYPE string</w:t>
            </w:r>
            <w:r>
              <w:rPr>
                <w:rFonts w:ascii="Consolas" w:hAnsi="Consolas"/>
                <w:color w:val="1E1E1E"/>
                <w:sz w:val="18"/>
              </w:rPr>
              <w:br w:type="textWrapping"/>
            </w:r>
            <w:r>
              <w:rPr>
                <w:rFonts w:ascii="Consolas" w:hAnsi="Consolas"/>
                <w:color w:val="1E1E1E"/>
                <w:sz w:val="18"/>
              </w:rPr>
              <w:t xml:space="preserve">      CHANGING</w:t>
            </w:r>
            <w:r>
              <w:rPr>
                <w:rFonts w:ascii="Consolas" w:hAnsi="Consolas"/>
                <w:color w:val="1E1E1E"/>
                <w:sz w:val="18"/>
              </w:rPr>
              <w:br w:type="textWrapping"/>
            </w:r>
            <w:r>
              <w:rPr>
                <w:rFonts w:ascii="Consolas" w:hAnsi="Consolas"/>
                <w:color w:val="1E1E1E"/>
                <w:sz w:val="18"/>
              </w:rPr>
              <w:t xml:space="preserve">        !ct_violations TYPE tt_violations.</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METHODS suggest_modern_syntax</w:t>
            </w:r>
            <w:r>
              <w:rPr>
                <w:rFonts w:ascii="Consolas" w:hAnsi="Consolas"/>
                <w:color w:val="1E1E1E"/>
                <w:sz w:val="18"/>
              </w:rPr>
              <w:br w:type="textWrapping"/>
            </w:r>
            <w:r>
              <w:rPr>
                <w:rFonts w:ascii="Consolas" w:hAnsi="Consolas"/>
                <w:color w:val="1E1E1E"/>
                <w:sz w:val="18"/>
              </w:rPr>
              <w:t xml:space="preserve">      IMPORTING</w:t>
            </w:r>
            <w:r>
              <w:rPr>
                <w:rFonts w:ascii="Consolas" w:hAnsi="Consolas"/>
                <w:color w:val="1E1E1E"/>
                <w:sz w:val="18"/>
              </w:rPr>
              <w:br w:type="textWrapping"/>
            </w:r>
            <w:r>
              <w:rPr>
                <w:rFonts w:ascii="Consolas" w:hAnsi="Consolas"/>
                <w:color w:val="1E1E1E"/>
                <w:sz w:val="18"/>
              </w:rPr>
              <w:t xml:space="preserve">        !iv_line_no   TYPE i</w:t>
            </w:r>
            <w:r>
              <w:rPr>
                <w:rFonts w:ascii="Consolas" w:hAnsi="Consolas"/>
                <w:color w:val="1E1E1E"/>
                <w:sz w:val="18"/>
              </w:rPr>
              <w:br w:type="textWrapping"/>
            </w:r>
            <w:r>
              <w:rPr>
                <w:rFonts w:ascii="Consolas" w:hAnsi="Consolas"/>
                <w:color w:val="1E1E1E"/>
                <w:sz w:val="18"/>
              </w:rPr>
              <w:t xml:space="preserve">        !iv_line_text TYPE string</w:t>
            </w:r>
            <w:r>
              <w:rPr>
                <w:rFonts w:ascii="Consolas" w:hAnsi="Consolas"/>
                <w:color w:val="1E1E1E"/>
                <w:sz w:val="18"/>
              </w:rPr>
              <w:br w:type="textWrapping"/>
            </w:r>
            <w:r>
              <w:rPr>
                <w:rFonts w:ascii="Consolas" w:hAnsi="Consolas"/>
                <w:color w:val="1E1E1E"/>
                <w:sz w:val="18"/>
              </w:rPr>
              <w:t xml:space="preserve">      CHANGING</w:t>
            </w:r>
            <w:r>
              <w:rPr>
                <w:rFonts w:ascii="Consolas" w:hAnsi="Consolas"/>
                <w:color w:val="1E1E1E"/>
                <w:sz w:val="18"/>
              </w:rPr>
              <w:br w:type="textWrapping"/>
            </w:r>
            <w:r>
              <w:rPr>
                <w:rFonts w:ascii="Consolas" w:hAnsi="Consolas"/>
                <w:color w:val="1E1E1E"/>
                <w:sz w:val="18"/>
              </w:rPr>
              <w:t xml:space="preserve">        !ct_violations TYPE tt_violations.</w:t>
            </w:r>
            <w:r>
              <w:rPr>
                <w:rFonts w:ascii="Consolas" w:hAnsi="Consolas"/>
                <w:color w:val="1E1E1E"/>
                <w:sz w:val="18"/>
              </w:rPr>
              <w:br w:type="textWrapping"/>
            </w:r>
            <w:r>
              <w:rPr>
                <w:rFonts w:ascii="Consolas" w:hAnsi="Consolas"/>
                <w:color w:val="1E1E1E"/>
                <w:sz w:val="18"/>
              </w:rPr>
              <w:t>ENDCLASS.</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CLASS zcl_abap_code_validator IMPLEMENTATION.</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METHOD validate_abap_code.</w:t>
            </w:r>
            <w:r>
              <w:rPr>
                <w:rFonts w:ascii="Consolas" w:hAnsi="Consolas"/>
                <w:color w:val="1E1E1E"/>
                <w:sz w:val="18"/>
              </w:rPr>
              <w:br w:type="textWrapping"/>
            </w:r>
            <w:r>
              <w:rPr>
                <w:rFonts w:ascii="Consolas" w:hAnsi="Consolas"/>
                <w:color w:val="1E1E1E"/>
                <w:sz w:val="18"/>
              </w:rPr>
              <w:t xml:space="preserve">    " Verify Input Parameter</w:t>
            </w:r>
            <w:r>
              <w:rPr>
                <w:rFonts w:ascii="Consolas" w:hAnsi="Consolas"/>
                <w:color w:val="1E1E1E"/>
                <w:sz w:val="18"/>
              </w:rPr>
              <w:br w:type="textWrapping"/>
            </w:r>
            <w:r>
              <w:rPr>
                <w:rFonts w:ascii="Consolas" w:hAnsi="Consolas"/>
                <w:color w:val="1E1E1E"/>
                <w:sz w:val="18"/>
              </w:rPr>
              <w:t xml:space="preserve">    IF it_abap_source IS INITIAL.</w:t>
            </w:r>
            <w:r>
              <w:rPr>
                <w:rFonts w:ascii="Consolas" w:hAnsi="Consolas"/>
                <w:color w:val="1E1E1E"/>
                <w:sz w:val="18"/>
              </w:rPr>
              <w:br w:type="textWrapping"/>
            </w:r>
            <w:r>
              <w:rPr>
                <w:rFonts w:ascii="Consolas" w:hAnsi="Consolas"/>
                <w:color w:val="1E1E1E"/>
                <w:sz w:val="18"/>
              </w:rPr>
              <w:t xml:space="preserve">      RAISE EXCEPTION TYPE zcx_abap_validator_exception</w:t>
            </w:r>
            <w:r>
              <w:rPr>
                <w:rFonts w:ascii="Consolas" w:hAnsi="Consolas"/>
                <w:color w:val="1E1E1E"/>
                <w:sz w:val="18"/>
              </w:rPr>
              <w:br w:type="textWrapping"/>
            </w:r>
            <w:r>
              <w:rPr>
                <w:rFonts w:ascii="Consolas" w:hAnsi="Consolas"/>
                <w:color w:val="1E1E1E"/>
                <w:sz w:val="18"/>
              </w:rPr>
              <w:t xml:space="preserve">        EXPORTING</w:t>
            </w:r>
            <w:r>
              <w:rPr>
                <w:rFonts w:ascii="Consolas" w:hAnsi="Consolas"/>
                <w:color w:val="1E1E1E"/>
                <w:sz w:val="18"/>
              </w:rPr>
              <w:br w:type="textWrapping"/>
            </w:r>
            <w:r>
              <w:rPr>
                <w:rFonts w:ascii="Consolas" w:hAnsi="Consolas"/>
                <w:color w:val="1E1E1E"/>
                <w:sz w:val="18"/>
              </w:rPr>
              <w:t xml:space="preserve">          textid   = zcx_abap_validator_exception=&gt;empty_source_code</w:t>
            </w:r>
            <w:r>
              <w:rPr>
                <w:rFonts w:ascii="Consolas" w:hAnsi="Consolas"/>
                <w:color w:val="1E1E1E"/>
                <w:sz w:val="18"/>
              </w:rPr>
              <w:br w:type="textWrapping"/>
            </w:r>
            <w:r>
              <w:rPr>
                <w:rFonts w:ascii="Consolas" w:hAnsi="Consolas"/>
                <w:color w:val="1E1E1E"/>
                <w:sz w:val="18"/>
              </w:rPr>
              <w:t xml:space="preserve">          msg_text = 'ABAP source code internal table is empty or unbound.'.</w:t>
            </w:r>
            <w:r>
              <w:rPr>
                <w:rFonts w:ascii="Consolas" w:hAnsi="Consolas"/>
                <w:color w:val="1E1E1E"/>
                <w:sz w:val="18"/>
              </w:rPr>
              <w:br w:type="textWrapping"/>
            </w:r>
            <w:r>
              <w:rPr>
                <w:rFonts w:ascii="Consolas" w:hAnsi="Consolas"/>
                <w:color w:val="1E1E1E"/>
                <w:sz w:val="18"/>
              </w:rPr>
              <w:t xml:space="preserve">    ENDIF.</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rs_result-total_lines = lines( it_abap_source ).</w:t>
            </w:r>
            <w:r>
              <w:rPr>
                <w:rFonts w:ascii="Consolas" w:hAnsi="Consolas"/>
                <w:color w:val="1E1E1E"/>
                <w:sz w:val="18"/>
              </w:rPr>
              <w:br w:type="textWrapping"/>
            </w:r>
            <w:r>
              <w:rPr>
                <w:rFonts w:ascii="Consolas" w:hAnsi="Consolas"/>
                <w:color w:val="1E1E1E"/>
                <w:sz w:val="18"/>
              </w:rPr>
              <w:t xml:space="preserve">    rs_result-is_valid    = abap_true.</w:t>
            </w:r>
            <w:r>
              <w:rPr>
                <w:rFonts w:ascii="Consolas" w:hAnsi="Consolas"/>
                <w:color w:val="1E1E1E"/>
                <w:sz w:val="18"/>
              </w:rPr>
              <w:br w:type="textWrapping"/>
            </w:r>
            <w:r>
              <w:rPr>
                <w:rFonts w:ascii="Consolas" w:hAnsi="Consolas"/>
                <w:color w:val="1E1E1E"/>
                <w:sz w:val="18"/>
              </w:rPr>
              <w:t xml:space="preserve">    rs_result-max_severity = c_sev_info.</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 Process Source Code Line-by-Line using Modern ABAP 7.4+ LOOP construct</w:t>
            </w:r>
            <w:r>
              <w:rPr>
                <w:rFonts w:ascii="Consolas" w:hAnsi="Consolas"/>
                <w:color w:val="1E1E1E"/>
                <w:sz w:val="18"/>
              </w:rPr>
              <w:br w:type="textWrapping"/>
            </w:r>
            <w:r>
              <w:rPr>
                <w:rFonts w:ascii="Consolas" w:hAnsi="Consolas"/>
                <w:color w:val="1E1E1E"/>
                <w:sz w:val="18"/>
              </w:rPr>
              <w:t xml:space="preserve">    LOOP AT it_abap_source ASSIGNING FIELD-SYMBOL(&lt;lv_line&gt;).</w:t>
            </w:r>
            <w:r>
              <w:rPr>
                <w:rFonts w:ascii="Consolas" w:hAnsi="Consolas"/>
                <w:color w:val="1E1E1E"/>
                <w:sz w:val="18"/>
              </w:rPr>
              <w:br w:type="textWrapping"/>
            </w:r>
            <w:r>
              <w:rPr>
                <w:rFonts w:ascii="Consolas" w:hAnsi="Consolas"/>
                <w:color w:val="1E1E1E"/>
                <w:sz w:val="18"/>
              </w:rPr>
              <w:t xml:space="preserve">      DATA(lv_line_no) = sy-tabix.</w:t>
            </w:r>
            <w:r>
              <w:rPr>
                <w:rFonts w:ascii="Consolas" w:hAnsi="Consolas"/>
                <w:color w:val="1E1E1E"/>
                <w:sz w:val="18"/>
              </w:rPr>
              <w:br w:type="textWrapping"/>
            </w:r>
            <w:r>
              <w:rPr>
                <w:rFonts w:ascii="Consolas" w:hAnsi="Consolas"/>
                <w:color w:val="1E1E1E"/>
                <w:sz w:val="18"/>
              </w:rPr>
              <w:t xml:space="preserve">      DATA(lv_clean_line) = condense( val = &lt;lv_line&gt;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 Ignore Comment Lines and Empty Strings</w:t>
            </w:r>
            <w:r>
              <w:rPr>
                <w:rFonts w:ascii="Consolas" w:hAnsi="Consolas"/>
                <w:color w:val="1E1E1E"/>
                <w:sz w:val="18"/>
              </w:rPr>
              <w:br w:type="textWrapping"/>
            </w:r>
            <w:r>
              <w:rPr>
                <w:rFonts w:ascii="Consolas" w:hAnsi="Consolas"/>
                <w:color w:val="1E1E1E"/>
                <w:sz w:val="18"/>
              </w:rPr>
              <w:t xml:space="preserve">      IF lv_clean_line IS INITIAL OR lv_clean_line CP '"*' OR lv_clean_line CP '**'.</w:t>
            </w:r>
            <w:r>
              <w:rPr>
                <w:rFonts w:ascii="Consolas" w:hAnsi="Consolas"/>
                <w:color w:val="1E1E1E"/>
                <w:sz w:val="18"/>
              </w:rPr>
              <w:br w:type="textWrapping"/>
            </w:r>
            <w:r>
              <w:rPr>
                <w:rFonts w:ascii="Consolas" w:hAnsi="Consolas"/>
                <w:color w:val="1E1E1E"/>
                <w:sz w:val="18"/>
              </w:rPr>
              <w:t xml:space="preserve">        CONTINUE.</w:t>
            </w:r>
            <w:r>
              <w:rPr>
                <w:rFonts w:ascii="Consolas" w:hAnsi="Consolas"/>
                <w:color w:val="1E1E1E"/>
                <w:sz w:val="18"/>
              </w:rPr>
              <w:br w:type="textWrapping"/>
            </w:r>
            <w:r>
              <w:rPr>
                <w:rFonts w:ascii="Consolas" w:hAnsi="Consolas"/>
                <w:color w:val="1E1E1E"/>
                <w:sz w:val="18"/>
              </w:rPr>
              <w:t xml:space="preserve">      ENDIF.</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 Run Validation Check Modules</w:t>
            </w:r>
            <w:r>
              <w:rPr>
                <w:rFonts w:ascii="Consolas" w:hAnsi="Consolas"/>
                <w:color w:val="1E1E1E"/>
                <w:sz w:val="18"/>
              </w:rPr>
              <w:br w:type="textWrapping"/>
            </w:r>
            <w:r>
              <w:rPr>
                <w:rFonts w:ascii="Consolas" w:hAnsi="Consolas"/>
                <w:color w:val="1E1E1E"/>
                <w:sz w:val="18"/>
              </w:rPr>
              <w:t xml:space="preserve">      check_clean_abap_rules(</w:t>
            </w:r>
            <w:r>
              <w:rPr>
                <w:rFonts w:ascii="Consolas" w:hAnsi="Consolas"/>
                <w:color w:val="1E1E1E"/>
                <w:sz w:val="18"/>
              </w:rPr>
              <w:br w:type="textWrapping"/>
            </w:r>
            <w:r>
              <w:rPr>
                <w:rFonts w:ascii="Consolas" w:hAnsi="Consolas"/>
                <w:color w:val="1E1E1E"/>
                <w:sz w:val="18"/>
              </w:rPr>
              <w:t xml:space="preserve">        EXPORTING iv_line_no   = lv_line_no</w:t>
            </w:r>
            <w:r>
              <w:rPr>
                <w:rFonts w:ascii="Consolas" w:hAnsi="Consolas"/>
                <w:color w:val="1E1E1E"/>
                <w:sz w:val="18"/>
              </w:rPr>
              <w:br w:type="textWrapping"/>
            </w:r>
            <w:r>
              <w:rPr>
                <w:rFonts w:ascii="Consolas" w:hAnsi="Consolas"/>
                <w:color w:val="1E1E1E"/>
                <w:sz w:val="18"/>
              </w:rPr>
              <w:t xml:space="preserve">                  iv_line_text = lv_clean_line</w:t>
            </w:r>
            <w:r>
              <w:rPr>
                <w:rFonts w:ascii="Consolas" w:hAnsi="Consolas"/>
                <w:color w:val="1E1E1E"/>
                <w:sz w:val="18"/>
              </w:rPr>
              <w:br w:type="textWrapping"/>
            </w:r>
            <w:r>
              <w:rPr>
                <w:rFonts w:ascii="Consolas" w:hAnsi="Consolas"/>
                <w:color w:val="1E1E1E"/>
                <w:sz w:val="18"/>
              </w:rPr>
              <w:t xml:space="preserve">        CHANGING  ct_violations = rs_result-violations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check_security_and_pii(</w:t>
            </w:r>
            <w:r>
              <w:rPr>
                <w:rFonts w:ascii="Consolas" w:hAnsi="Consolas"/>
                <w:color w:val="1E1E1E"/>
                <w:sz w:val="18"/>
              </w:rPr>
              <w:br w:type="textWrapping"/>
            </w:r>
            <w:r>
              <w:rPr>
                <w:rFonts w:ascii="Consolas" w:hAnsi="Consolas"/>
                <w:color w:val="1E1E1E"/>
                <w:sz w:val="18"/>
              </w:rPr>
              <w:t xml:space="preserve">        EXPORTING iv_line_no   = lv_line_no</w:t>
            </w:r>
            <w:r>
              <w:rPr>
                <w:rFonts w:ascii="Consolas" w:hAnsi="Consolas"/>
                <w:color w:val="1E1E1E"/>
                <w:sz w:val="18"/>
              </w:rPr>
              <w:br w:type="textWrapping"/>
            </w:r>
            <w:r>
              <w:rPr>
                <w:rFonts w:ascii="Consolas" w:hAnsi="Consolas"/>
                <w:color w:val="1E1E1E"/>
                <w:sz w:val="18"/>
              </w:rPr>
              <w:t xml:space="preserve">                  iv_line_text = lv_clean_line</w:t>
            </w:r>
            <w:r>
              <w:rPr>
                <w:rFonts w:ascii="Consolas" w:hAnsi="Consolas"/>
                <w:color w:val="1E1E1E"/>
                <w:sz w:val="18"/>
              </w:rPr>
              <w:br w:type="textWrapping"/>
            </w:r>
            <w:r>
              <w:rPr>
                <w:rFonts w:ascii="Consolas" w:hAnsi="Consolas"/>
                <w:color w:val="1E1E1E"/>
                <w:sz w:val="18"/>
              </w:rPr>
              <w:t xml:space="preserve">        CHANGING  ct_violations = rs_result-violations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check_naming_conventions(</w:t>
            </w:r>
            <w:r>
              <w:rPr>
                <w:rFonts w:ascii="Consolas" w:hAnsi="Consolas"/>
                <w:color w:val="1E1E1E"/>
                <w:sz w:val="18"/>
              </w:rPr>
              <w:br w:type="textWrapping"/>
            </w:r>
            <w:r>
              <w:rPr>
                <w:rFonts w:ascii="Consolas" w:hAnsi="Consolas"/>
                <w:color w:val="1E1E1E"/>
                <w:sz w:val="18"/>
              </w:rPr>
              <w:t xml:space="preserve">        EXPORTING iv_line_no   = lv_line_no</w:t>
            </w:r>
            <w:r>
              <w:rPr>
                <w:rFonts w:ascii="Consolas" w:hAnsi="Consolas"/>
                <w:color w:val="1E1E1E"/>
                <w:sz w:val="18"/>
              </w:rPr>
              <w:br w:type="textWrapping"/>
            </w:r>
            <w:r>
              <w:rPr>
                <w:rFonts w:ascii="Consolas" w:hAnsi="Consolas"/>
                <w:color w:val="1E1E1E"/>
                <w:sz w:val="18"/>
              </w:rPr>
              <w:t xml:space="preserve">                  iv_line_text = lv_clean_line</w:t>
            </w:r>
            <w:r>
              <w:rPr>
                <w:rFonts w:ascii="Consolas" w:hAnsi="Consolas"/>
                <w:color w:val="1E1E1E"/>
                <w:sz w:val="18"/>
              </w:rPr>
              <w:br w:type="textWrapping"/>
            </w:r>
            <w:r>
              <w:rPr>
                <w:rFonts w:ascii="Consolas" w:hAnsi="Consolas"/>
                <w:color w:val="1E1E1E"/>
                <w:sz w:val="18"/>
              </w:rPr>
              <w:t xml:space="preserve">        CHANGING  ct_violations = rs_result-violations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suggest_modern_syntax(</w:t>
            </w:r>
            <w:r>
              <w:rPr>
                <w:rFonts w:ascii="Consolas" w:hAnsi="Consolas"/>
                <w:color w:val="1E1E1E"/>
                <w:sz w:val="18"/>
              </w:rPr>
              <w:br w:type="textWrapping"/>
            </w:r>
            <w:r>
              <w:rPr>
                <w:rFonts w:ascii="Consolas" w:hAnsi="Consolas"/>
                <w:color w:val="1E1E1E"/>
                <w:sz w:val="18"/>
              </w:rPr>
              <w:t xml:space="preserve">        EXPORTING iv_line_no   = lv_line_no</w:t>
            </w:r>
            <w:r>
              <w:rPr>
                <w:rFonts w:ascii="Consolas" w:hAnsi="Consolas"/>
                <w:color w:val="1E1E1E"/>
                <w:sz w:val="18"/>
              </w:rPr>
              <w:br w:type="textWrapping"/>
            </w:r>
            <w:r>
              <w:rPr>
                <w:rFonts w:ascii="Consolas" w:hAnsi="Consolas"/>
                <w:color w:val="1E1E1E"/>
                <w:sz w:val="18"/>
              </w:rPr>
              <w:t xml:space="preserve">                  iv_line_text = lv_clean_line</w:t>
            </w:r>
            <w:r>
              <w:rPr>
                <w:rFonts w:ascii="Consolas" w:hAnsi="Consolas"/>
                <w:color w:val="1E1E1E"/>
                <w:sz w:val="18"/>
              </w:rPr>
              <w:br w:type="textWrapping"/>
            </w:r>
            <w:r>
              <w:rPr>
                <w:rFonts w:ascii="Consolas" w:hAnsi="Consolas"/>
                <w:color w:val="1E1E1E"/>
                <w:sz w:val="18"/>
              </w:rPr>
              <w:t xml:space="preserve">        CHANGING  ct_violations = rs_result-violations ).</w:t>
            </w:r>
            <w:r>
              <w:rPr>
                <w:rFonts w:ascii="Consolas" w:hAnsi="Consolas"/>
                <w:color w:val="1E1E1E"/>
                <w:sz w:val="18"/>
              </w:rPr>
              <w:br w:type="textWrapping"/>
            </w:r>
            <w:r>
              <w:rPr>
                <w:rFonts w:ascii="Consolas" w:hAnsi="Consolas"/>
                <w:color w:val="1E1E1E"/>
                <w:sz w:val="18"/>
              </w:rPr>
              <w:t xml:space="preserve">    ENDLOOP.</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 Determine Final Validation Status and Highest Severity Level</w:t>
            </w:r>
            <w:r>
              <w:rPr>
                <w:rFonts w:ascii="Consolas" w:hAnsi="Consolas"/>
                <w:color w:val="1E1E1E"/>
                <w:sz w:val="18"/>
              </w:rPr>
              <w:br w:type="textWrapping"/>
            </w:r>
            <w:r>
              <w:rPr>
                <w:rFonts w:ascii="Consolas" w:hAnsi="Consolas"/>
                <w:color w:val="1E1E1E"/>
                <w:sz w:val="18"/>
              </w:rPr>
              <w:t xml:space="preserve">    IF line_exists( rs_result-violations[ severity = c_sev_critical ] ).</w:t>
            </w:r>
            <w:r>
              <w:rPr>
                <w:rFonts w:ascii="Consolas" w:hAnsi="Consolas"/>
                <w:color w:val="1E1E1E"/>
                <w:sz w:val="18"/>
              </w:rPr>
              <w:br w:type="textWrapping"/>
            </w:r>
            <w:r>
              <w:rPr>
                <w:rFonts w:ascii="Consolas" w:hAnsi="Consolas"/>
                <w:color w:val="1E1E1E"/>
                <w:sz w:val="18"/>
              </w:rPr>
              <w:t xml:space="preserve">      rs_result-is_valid     = abap_false.</w:t>
            </w:r>
            <w:r>
              <w:rPr>
                <w:rFonts w:ascii="Consolas" w:hAnsi="Consolas"/>
                <w:color w:val="1E1E1E"/>
                <w:sz w:val="18"/>
              </w:rPr>
              <w:br w:type="textWrapping"/>
            </w:r>
            <w:r>
              <w:rPr>
                <w:rFonts w:ascii="Consolas" w:hAnsi="Consolas"/>
                <w:color w:val="1E1E1E"/>
                <w:sz w:val="18"/>
              </w:rPr>
              <w:t xml:space="preserve">      rs_result-max_severity = c_sev_critical.</w:t>
            </w:r>
            <w:r>
              <w:rPr>
                <w:rFonts w:ascii="Consolas" w:hAnsi="Consolas"/>
                <w:color w:val="1E1E1E"/>
                <w:sz w:val="18"/>
              </w:rPr>
              <w:br w:type="textWrapping"/>
            </w:r>
            <w:r>
              <w:rPr>
                <w:rFonts w:ascii="Consolas" w:hAnsi="Consolas"/>
                <w:color w:val="1E1E1E"/>
                <w:sz w:val="18"/>
              </w:rPr>
              <w:t xml:space="preserve">    ELSEIF line_exists( rs_result-violations[ severity = c_sev_warning ] ).</w:t>
            </w:r>
            <w:r>
              <w:rPr>
                <w:rFonts w:ascii="Consolas" w:hAnsi="Consolas"/>
                <w:color w:val="1E1E1E"/>
                <w:sz w:val="18"/>
              </w:rPr>
              <w:br w:type="textWrapping"/>
            </w:r>
            <w:r>
              <w:rPr>
                <w:rFonts w:ascii="Consolas" w:hAnsi="Consolas"/>
                <w:color w:val="1E1E1E"/>
                <w:sz w:val="18"/>
              </w:rPr>
              <w:t xml:space="preserve">      rs_result-is_valid     = abap_false.</w:t>
            </w:r>
            <w:r>
              <w:rPr>
                <w:rFonts w:ascii="Consolas" w:hAnsi="Consolas"/>
                <w:color w:val="1E1E1E"/>
                <w:sz w:val="18"/>
              </w:rPr>
              <w:br w:type="textWrapping"/>
            </w:r>
            <w:r>
              <w:rPr>
                <w:rFonts w:ascii="Consolas" w:hAnsi="Consolas"/>
                <w:color w:val="1E1E1E"/>
                <w:sz w:val="18"/>
              </w:rPr>
              <w:t xml:space="preserve">      rs_result-max_severity = c_sev_warning.</w:t>
            </w:r>
            <w:r>
              <w:rPr>
                <w:rFonts w:ascii="Consolas" w:hAnsi="Consolas"/>
                <w:color w:val="1E1E1E"/>
                <w:sz w:val="18"/>
              </w:rPr>
              <w:br w:type="textWrapping"/>
            </w:r>
            <w:r>
              <w:rPr>
                <w:rFonts w:ascii="Consolas" w:hAnsi="Consolas"/>
                <w:color w:val="1E1E1E"/>
                <w:sz w:val="18"/>
              </w:rPr>
              <w:t xml:space="preserve">    ENDIF.</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ENDMETHOD.</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METHOD check_clean_abap_rules.</w:t>
            </w:r>
            <w:r>
              <w:rPr>
                <w:rFonts w:ascii="Consolas" w:hAnsi="Consolas"/>
                <w:color w:val="1E1E1E"/>
                <w:sz w:val="18"/>
              </w:rPr>
              <w:br w:type="textWrapping"/>
            </w:r>
            <w:r>
              <w:rPr>
                <w:rFonts w:ascii="Consolas" w:hAnsi="Consolas"/>
                <w:color w:val="1E1E1E"/>
                <w:sz w:val="18"/>
              </w:rPr>
              <w:t xml:space="preserve">    " Check 1: Obsolete MOVE Statement</w:t>
            </w:r>
            <w:r>
              <w:rPr>
                <w:rFonts w:ascii="Consolas" w:hAnsi="Consolas"/>
                <w:color w:val="1E1E1E"/>
                <w:sz w:val="18"/>
              </w:rPr>
              <w:br w:type="textWrapping"/>
            </w:r>
            <w:r>
              <w:rPr>
                <w:rFonts w:ascii="Consolas" w:hAnsi="Consolas"/>
                <w:color w:val="1E1E1E"/>
                <w:sz w:val="18"/>
              </w:rPr>
              <w:t xml:space="preserve">    IF iv_line_text PC 'MOVE * TO *'.</w:t>
            </w:r>
            <w:r>
              <w:rPr>
                <w:rFonts w:ascii="Consolas" w:hAnsi="Consolas"/>
                <w:color w:val="1E1E1E"/>
                <w:sz w:val="18"/>
              </w:rPr>
              <w:br w:type="textWrapping"/>
            </w:r>
            <w:r>
              <w:rPr>
                <w:rFonts w:ascii="Consolas" w:hAnsi="Consolas"/>
                <w:color w:val="1E1E1E"/>
                <w:sz w:val="18"/>
              </w:rPr>
              <w:t xml:space="preserve">      APPEND VALUE #(</w:t>
            </w:r>
            <w:r>
              <w:rPr>
                <w:rFonts w:ascii="Consolas" w:hAnsi="Consolas"/>
                <w:color w:val="1E1E1E"/>
                <w:sz w:val="18"/>
              </w:rPr>
              <w:br w:type="textWrapping"/>
            </w:r>
            <w:r>
              <w:rPr>
                <w:rFonts w:ascii="Consolas" w:hAnsi="Consolas"/>
                <w:color w:val="1E1E1E"/>
                <w:sz w:val="18"/>
              </w:rPr>
              <w:t xml:space="preserve">        line_no           = iv_line_no</w:t>
            </w:r>
            <w:r>
              <w:rPr>
                <w:rFonts w:ascii="Consolas" w:hAnsi="Consolas"/>
                <w:color w:val="1E1E1E"/>
                <w:sz w:val="18"/>
              </w:rPr>
              <w:br w:type="textWrapping"/>
            </w:r>
            <w:r>
              <w:rPr>
                <w:rFonts w:ascii="Consolas" w:hAnsi="Consolas"/>
                <w:color w:val="1E1E1E"/>
                <w:sz w:val="18"/>
              </w:rPr>
              <w:t xml:space="preserve">        code_snippet      = iv_line_text</w:t>
            </w:r>
            <w:r>
              <w:rPr>
                <w:rFonts w:ascii="Consolas" w:hAnsi="Consolas"/>
                <w:color w:val="1E1E1E"/>
                <w:sz w:val="18"/>
              </w:rPr>
              <w:br w:type="textWrapping"/>
            </w:r>
            <w:r>
              <w:rPr>
                <w:rFonts w:ascii="Consolas" w:hAnsi="Consolas"/>
                <w:color w:val="1E1E1E"/>
                <w:sz w:val="18"/>
              </w:rPr>
              <w:t xml:space="preserve">        rule_id           = 'CLEAN_ABAP_001'</w:t>
            </w:r>
            <w:r>
              <w:rPr>
                <w:rFonts w:ascii="Consolas" w:hAnsi="Consolas"/>
                <w:color w:val="1E1E1E"/>
                <w:sz w:val="18"/>
              </w:rPr>
              <w:br w:type="textWrapping"/>
            </w:r>
            <w:r>
              <w:rPr>
                <w:rFonts w:ascii="Consolas" w:hAnsi="Consolas"/>
                <w:color w:val="1E1E1E"/>
                <w:sz w:val="18"/>
              </w:rPr>
              <w:t xml:space="preserve">        severity          = c_sev_warning</w:t>
            </w:r>
            <w:r>
              <w:rPr>
                <w:rFonts w:ascii="Consolas" w:hAnsi="Consolas"/>
                <w:color w:val="1E1E1E"/>
                <w:sz w:val="18"/>
              </w:rPr>
              <w:br w:type="textWrapping"/>
            </w:r>
            <w:r>
              <w:rPr>
                <w:rFonts w:ascii="Consolas" w:hAnsi="Consolas"/>
                <w:color w:val="1E1E1E"/>
                <w:sz w:val="18"/>
              </w:rPr>
              <w:t xml:space="preserve">        violation_message = 'Obsolete statement MOVE used. Use direct assignment (=).'</w:t>
            </w:r>
            <w:r>
              <w:rPr>
                <w:rFonts w:ascii="Consolas" w:hAnsi="Consolas"/>
                <w:color w:val="1E1E1E"/>
                <w:sz w:val="18"/>
              </w:rPr>
              <w:br w:type="textWrapping"/>
            </w:r>
            <w:r>
              <w:rPr>
                <w:rFonts w:ascii="Consolas" w:hAnsi="Consolas"/>
                <w:color w:val="1E1E1E"/>
                <w:sz w:val="18"/>
              </w:rPr>
              <w:t xml:space="preserve">        suggested_fix     = 'target_var = source_var.'</w:t>
            </w:r>
            <w:r>
              <w:rPr>
                <w:rFonts w:ascii="Consolas" w:hAnsi="Consolas"/>
                <w:color w:val="1E1E1E"/>
                <w:sz w:val="18"/>
              </w:rPr>
              <w:br w:type="textWrapping"/>
            </w:r>
            <w:r>
              <w:rPr>
                <w:rFonts w:ascii="Consolas" w:hAnsi="Consolas"/>
                <w:color w:val="1E1E1E"/>
                <w:sz w:val="18"/>
              </w:rPr>
              <w:t xml:space="preserve">      ) TO ct_violations.</w:t>
            </w:r>
            <w:r>
              <w:rPr>
                <w:rFonts w:ascii="Consolas" w:hAnsi="Consolas"/>
                <w:color w:val="1E1E1E"/>
                <w:sz w:val="18"/>
              </w:rPr>
              <w:br w:type="textWrapping"/>
            </w:r>
            <w:r>
              <w:rPr>
                <w:rFonts w:ascii="Consolas" w:hAnsi="Consolas"/>
                <w:color w:val="1E1E1E"/>
                <w:sz w:val="18"/>
              </w:rPr>
              <w:t xml:space="preserve">    ENDIF.</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 Check 2: Obsolete COMPUTE Statement</w:t>
            </w:r>
            <w:r>
              <w:rPr>
                <w:rFonts w:ascii="Consolas" w:hAnsi="Consolas"/>
                <w:color w:val="1E1E1E"/>
                <w:sz w:val="18"/>
              </w:rPr>
              <w:br w:type="textWrapping"/>
            </w:r>
            <w:r>
              <w:rPr>
                <w:rFonts w:ascii="Consolas" w:hAnsi="Consolas"/>
                <w:color w:val="1E1E1E"/>
                <w:sz w:val="18"/>
              </w:rPr>
              <w:t xml:space="preserve">    IF iv_line_text PC 'COMPUTE *'.</w:t>
            </w:r>
            <w:r>
              <w:rPr>
                <w:rFonts w:ascii="Consolas" w:hAnsi="Consolas"/>
                <w:color w:val="1E1E1E"/>
                <w:sz w:val="18"/>
              </w:rPr>
              <w:br w:type="textWrapping"/>
            </w:r>
            <w:r>
              <w:rPr>
                <w:rFonts w:ascii="Consolas" w:hAnsi="Consolas"/>
                <w:color w:val="1E1E1E"/>
                <w:sz w:val="18"/>
              </w:rPr>
              <w:t xml:space="preserve">      APPEND VALUE #(</w:t>
            </w:r>
            <w:r>
              <w:rPr>
                <w:rFonts w:ascii="Consolas" w:hAnsi="Consolas"/>
                <w:color w:val="1E1E1E"/>
                <w:sz w:val="18"/>
              </w:rPr>
              <w:br w:type="textWrapping"/>
            </w:r>
            <w:r>
              <w:rPr>
                <w:rFonts w:ascii="Consolas" w:hAnsi="Consolas"/>
                <w:color w:val="1E1E1E"/>
                <w:sz w:val="18"/>
              </w:rPr>
              <w:t xml:space="preserve">        line_no           = iv_line_no</w:t>
            </w:r>
            <w:r>
              <w:rPr>
                <w:rFonts w:ascii="Consolas" w:hAnsi="Consolas"/>
                <w:color w:val="1E1E1E"/>
                <w:sz w:val="18"/>
              </w:rPr>
              <w:br w:type="textWrapping"/>
            </w:r>
            <w:r>
              <w:rPr>
                <w:rFonts w:ascii="Consolas" w:hAnsi="Consolas"/>
                <w:color w:val="1E1E1E"/>
                <w:sz w:val="18"/>
              </w:rPr>
              <w:t xml:space="preserve">        code_snippet      = iv_line_text</w:t>
            </w:r>
            <w:r>
              <w:rPr>
                <w:rFonts w:ascii="Consolas" w:hAnsi="Consolas"/>
                <w:color w:val="1E1E1E"/>
                <w:sz w:val="18"/>
              </w:rPr>
              <w:br w:type="textWrapping"/>
            </w:r>
            <w:r>
              <w:rPr>
                <w:rFonts w:ascii="Consolas" w:hAnsi="Consolas"/>
                <w:color w:val="1E1E1E"/>
                <w:sz w:val="18"/>
              </w:rPr>
              <w:t xml:space="preserve">        rule_id           = 'CLEAN_ABAP_002'</w:t>
            </w:r>
            <w:r>
              <w:rPr>
                <w:rFonts w:ascii="Consolas" w:hAnsi="Consolas"/>
                <w:color w:val="1E1E1E"/>
                <w:sz w:val="18"/>
              </w:rPr>
              <w:br w:type="textWrapping"/>
            </w:r>
            <w:r>
              <w:rPr>
                <w:rFonts w:ascii="Consolas" w:hAnsi="Consolas"/>
                <w:color w:val="1E1E1E"/>
                <w:sz w:val="18"/>
              </w:rPr>
              <w:t xml:space="preserve">        severity          = c_sev_warning</w:t>
            </w:r>
            <w:r>
              <w:rPr>
                <w:rFonts w:ascii="Consolas" w:hAnsi="Consolas"/>
                <w:color w:val="1E1E1E"/>
                <w:sz w:val="18"/>
              </w:rPr>
              <w:br w:type="textWrapping"/>
            </w:r>
            <w:r>
              <w:rPr>
                <w:rFonts w:ascii="Consolas" w:hAnsi="Consolas"/>
                <w:color w:val="1E1E1E"/>
                <w:sz w:val="18"/>
              </w:rPr>
              <w:t xml:space="preserve">        violation_message = 'Obsolete statement COMPUTE used. Direct calculation assignment preferred.'</w:t>
            </w:r>
            <w:r>
              <w:rPr>
                <w:rFonts w:ascii="Consolas" w:hAnsi="Consolas"/>
                <w:color w:val="1E1E1E"/>
                <w:sz w:val="18"/>
              </w:rPr>
              <w:br w:type="textWrapping"/>
            </w:r>
            <w:r>
              <w:rPr>
                <w:rFonts w:ascii="Consolas" w:hAnsi="Consolas"/>
                <w:color w:val="1E1E1E"/>
                <w:sz w:val="18"/>
              </w:rPr>
              <w:t xml:space="preserve">        suggested_fix     = 'lv_result = val1 + val2.'</w:t>
            </w:r>
            <w:r>
              <w:rPr>
                <w:rFonts w:ascii="Consolas" w:hAnsi="Consolas"/>
                <w:color w:val="1E1E1E"/>
                <w:sz w:val="18"/>
              </w:rPr>
              <w:br w:type="textWrapping"/>
            </w:r>
            <w:r>
              <w:rPr>
                <w:rFonts w:ascii="Consolas" w:hAnsi="Consolas"/>
                <w:color w:val="1E1E1E"/>
                <w:sz w:val="18"/>
              </w:rPr>
              <w:t xml:space="preserve">      ) TO ct_violations.</w:t>
            </w:r>
            <w:r>
              <w:rPr>
                <w:rFonts w:ascii="Consolas" w:hAnsi="Consolas"/>
                <w:color w:val="1E1E1E"/>
                <w:sz w:val="18"/>
              </w:rPr>
              <w:br w:type="textWrapping"/>
            </w:r>
            <w:r>
              <w:rPr>
                <w:rFonts w:ascii="Consolas" w:hAnsi="Consolas"/>
                <w:color w:val="1E1E1E"/>
                <w:sz w:val="18"/>
              </w:rPr>
              <w:t xml:space="preserve">    ENDIF.</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 Check 3: Header Line Internal Table Declaration</w:t>
            </w:r>
            <w:r>
              <w:rPr>
                <w:rFonts w:ascii="Consolas" w:hAnsi="Consolas"/>
                <w:color w:val="1E1E1E"/>
                <w:sz w:val="18"/>
              </w:rPr>
              <w:br w:type="textWrapping"/>
            </w:r>
            <w:r>
              <w:rPr>
                <w:rFonts w:ascii="Consolas" w:hAnsi="Consolas"/>
                <w:color w:val="1E1E1E"/>
                <w:sz w:val="18"/>
              </w:rPr>
              <w:t xml:space="preserve">    IF iv_line_text PC '*WITH HEADER LINE*'.</w:t>
            </w:r>
            <w:r>
              <w:rPr>
                <w:rFonts w:ascii="Consolas" w:hAnsi="Consolas"/>
                <w:color w:val="1E1E1E"/>
                <w:sz w:val="18"/>
              </w:rPr>
              <w:br w:type="textWrapping"/>
            </w:r>
            <w:r>
              <w:rPr>
                <w:rFonts w:ascii="Consolas" w:hAnsi="Consolas"/>
                <w:color w:val="1E1E1E"/>
                <w:sz w:val="18"/>
              </w:rPr>
              <w:t xml:space="preserve">      APPEND VALUE #(</w:t>
            </w:r>
            <w:r>
              <w:rPr>
                <w:rFonts w:ascii="Consolas" w:hAnsi="Consolas"/>
                <w:color w:val="1E1E1E"/>
                <w:sz w:val="18"/>
              </w:rPr>
              <w:br w:type="textWrapping"/>
            </w:r>
            <w:r>
              <w:rPr>
                <w:rFonts w:ascii="Consolas" w:hAnsi="Consolas"/>
                <w:color w:val="1E1E1E"/>
                <w:sz w:val="18"/>
              </w:rPr>
              <w:t xml:space="preserve">        line_no           = iv_line_no</w:t>
            </w:r>
            <w:r>
              <w:rPr>
                <w:rFonts w:ascii="Consolas" w:hAnsi="Consolas"/>
                <w:color w:val="1E1E1E"/>
                <w:sz w:val="18"/>
              </w:rPr>
              <w:br w:type="textWrapping"/>
            </w:r>
            <w:r>
              <w:rPr>
                <w:rFonts w:ascii="Consolas" w:hAnsi="Consolas"/>
                <w:color w:val="1E1E1E"/>
                <w:sz w:val="18"/>
              </w:rPr>
              <w:t xml:space="preserve">        code_snippet      = iv_line_text</w:t>
            </w:r>
            <w:r>
              <w:rPr>
                <w:rFonts w:ascii="Consolas" w:hAnsi="Consolas"/>
                <w:color w:val="1E1E1E"/>
                <w:sz w:val="18"/>
              </w:rPr>
              <w:br w:type="textWrapping"/>
            </w:r>
            <w:r>
              <w:rPr>
                <w:rFonts w:ascii="Consolas" w:hAnsi="Consolas"/>
                <w:color w:val="1E1E1E"/>
                <w:sz w:val="18"/>
              </w:rPr>
              <w:t xml:space="preserve">        rule_id           = 'CLEAN_ABAP_003'</w:t>
            </w:r>
            <w:r>
              <w:rPr>
                <w:rFonts w:ascii="Consolas" w:hAnsi="Consolas"/>
                <w:color w:val="1E1E1E"/>
                <w:sz w:val="18"/>
              </w:rPr>
              <w:br w:type="textWrapping"/>
            </w:r>
            <w:r>
              <w:rPr>
                <w:rFonts w:ascii="Consolas" w:hAnsi="Consolas"/>
                <w:color w:val="1E1E1E"/>
                <w:sz w:val="18"/>
              </w:rPr>
              <w:t xml:space="preserve">        severity          = c_sev_critical</w:t>
            </w:r>
            <w:r>
              <w:rPr>
                <w:rFonts w:ascii="Consolas" w:hAnsi="Consolas"/>
                <w:color w:val="1E1E1E"/>
                <w:sz w:val="18"/>
              </w:rPr>
              <w:br w:type="textWrapping"/>
            </w:r>
            <w:r>
              <w:rPr>
                <w:rFonts w:ascii="Consolas" w:hAnsi="Consolas"/>
                <w:color w:val="1E1E1E"/>
                <w:sz w:val="18"/>
              </w:rPr>
              <w:t xml:space="preserve">        violation_message = 'Internal tables with Header Lines are strictly forbidden in ABAP 7.4+.'</w:t>
            </w:r>
            <w:r>
              <w:rPr>
                <w:rFonts w:ascii="Consolas" w:hAnsi="Consolas"/>
                <w:color w:val="1E1E1E"/>
                <w:sz w:val="18"/>
              </w:rPr>
              <w:br w:type="textWrapping"/>
            </w:r>
            <w:r>
              <w:rPr>
                <w:rFonts w:ascii="Consolas" w:hAnsi="Consolas"/>
                <w:color w:val="1E1E1E"/>
                <w:sz w:val="18"/>
              </w:rPr>
              <w:t xml:space="preserve">        suggested_fix     = 'DATA: gt_table TYPE TABLE OF ty_struct.'</w:t>
            </w:r>
            <w:r>
              <w:rPr>
                <w:rFonts w:ascii="Consolas" w:hAnsi="Consolas"/>
                <w:color w:val="1E1E1E"/>
                <w:sz w:val="18"/>
              </w:rPr>
              <w:br w:type="textWrapping"/>
            </w:r>
            <w:r>
              <w:rPr>
                <w:rFonts w:ascii="Consolas" w:hAnsi="Consolas"/>
                <w:color w:val="1E1E1E"/>
                <w:sz w:val="18"/>
              </w:rPr>
              <w:t xml:space="preserve">      ) TO ct_violations.</w:t>
            </w:r>
            <w:r>
              <w:rPr>
                <w:rFonts w:ascii="Consolas" w:hAnsi="Consolas"/>
                <w:color w:val="1E1E1E"/>
                <w:sz w:val="18"/>
              </w:rPr>
              <w:br w:type="textWrapping"/>
            </w:r>
            <w:r>
              <w:rPr>
                <w:rFonts w:ascii="Consolas" w:hAnsi="Consolas"/>
                <w:color w:val="1E1E1E"/>
                <w:sz w:val="18"/>
              </w:rPr>
              <w:t xml:space="preserve">    ENDIF.</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 Check 4: Unselective SELECT * Query</w:t>
            </w:r>
            <w:r>
              <w:rPr>
                <w:rFonts w:ascii="Consolas" w:hAnsi="Consolas"/>
                <w:color w:val="1E1E1E"/>
                <w:sz w:val="18"/>
              </w:rPr>
              <w:br w:type="textWrapping"/>
            </w:r>
            <w:r>
              <w:rPr>
                <w:rFonts w:ascii="Consolas" w:hAnsi="Consolas"/>
                <w:color w:val="1E1E1E"/>
                <w:sz w:val="18"/>
              </w:rPr>
              <w:t xml:space="preserve">    IF iv_line_text PC 'SELECT * FROM *'.</w:t>
            </w:r>
            <w:r>
              <w:rPr>
                <w:rFonts w:ascii="Consolas" w:hAnsi="Consolas"/>
                <w:color w:val="1E1E1E"/>
                <w:sz w:val="18"/>
              </w:rPr>
              <w:br w:type="textWrapping"/>
            </w:r>
            <w:r>
              <w:rPr>
                <w:rFonts w:ascii="Consolas" w:hAnsi="Consolas"/>
                <w:color w:val="1E1E1E"/>
                <w:sz w:val="18"/>
              </w:rPr>
              <w:t xml:space="preserve">      APPEND VALUE #(</w:t>
            </w:r>
            <w:r>
              <w:rPr>
                <w:rFonts w:ascii="Consolas" w:hAnsi="Consolas"/>
                <w:color w:val="1E1E1E"/>
                <w:sz w:val="18"/>
              </w:rPr>
              <w:br w:type="textWrapping"/>
            </w:r>
            <w:r>
              <w:rPr>
                <w:rFonts w:ascii="Consolas" w:hAnsi="Consolas"/>
                <w:color w:val="1E1E1E"/>
                <w:sz w:val="18"/>
              </w:rPr>
              <w:t xml:space="preserve">        line_no           = iv_line_no</w:t>
            </w:r>
            <w:r>
              <w:rPr>
                <w:rFonts w:ascii="Consolas" w:hAnsi="Consolas"/>
                <w:color w:val="1E1E1E"/>
                <w:sz w:val="18"/>
              </w:rPr>
              <w:br w:type="textWrapping"/>
            </w:r>
            <w:r>
              <w:rPr>
                <w:rFonts w:ascii="Consolas" w:hAnsi="Consolas"/>
                <w:color w:val="1E1E1E"/>
                <w:sz w:val="18"/>
              </w:rPr>
              <w:t xml:space="preserve">        code_snippet      = iv_line_text</w:t>
            </w:r>
            <w:r>
              <w:rPr>
                <w:rFonts w:ascii="Consolas" w:hAnsi="Consolas"/>
                <w:color w:val="1E1E1E"/>
                <w:sz w:val="18"/>
              </w:rPr>
              <w:br w:type="textWrapping"/>
            </w:r>
            <w:r>
              <w:rPr>
                <w:rFonts w:ascii="Consolas" w:hAnsi="Consolas"/>
                <w:color w:val="1E1E1E"/>
                <w:sz w:val="18"/>
              </w:rPr>
              <w:t xml:space="preserve">        rule_id           = 'PERF_ABAP_001'</w:t>
            </w:r>
            <w:r>
              <w:rPr>
                <w:rFonts w:ascii="Consolas" w:hAnsi="Consolas"/>
                <w:color w:val="1E1E1E"/>
                <w:sz w:val="18"/>
              </w:rPr>
              <w:br w:type="textWrapping"/>
            </w:r>
            <w:r>
              <w:rPr>
                <w:rFonts w:ascii="Consolas" w:hAnsi="Consolas"/>
                <w:color w:val="1E1E1E"/>
                <w:sz w:val="18"/>
              </w:rPr>
              <w:t xml:space="preserve">        severity          = c_sev_warning</w:t>
            </w:r>
            <w:r>
              <w:rPr>
                <w:rFonts w:ascii="Consolas" w:hAnsi="Consolas"/>
                <w:color w:val="1E1E1E"/>
                <w:sz w:val="18"/>
              </w:rPr>
              <w:br w:type="textWrapping"/>
            </w:r>
            <w:r>
              <w:rPr>
                <w:rFonts w:ascii="Consolas" w:hAnsi="Consolas"/>
                <w:color w:val="1E1E1E"/>
                <w:sz w:val="18"/>
              </w:rPr>
              <w:t xml:space="preserve">        violation_message = 'Avoid SELECT *. Explicitly specify required field names for S/4HANA performance.'</w:t>
            </w:r>
            <w:r>
              <w:rPr>
                <w:rFonts w:ascii="Consolas" w:hAnsi="Consolas"/>
                <w:color w:val="1E1E1E"/>
                <w:sz w:val="18"/>
              </w:rPr>
              <w:br w:type="textWrapping"/>
            </w:r>
            <w:r>
              <w:rPr>
                <w:rFonts w:ascii="Consolas" w:hAnsi="Consolas"/>
                <w:color w:val="1E1E1E"/>
                <w:sz w:val="18"/>
              </w:rPr>
              <w:t xml:space="preserve">        suggested_fix     = 'SELECT field1, field2 FROM table INTO TABLE @DATA(lt_data).'</w:t>
            </w:r>
            <w:r>
              <w:rPr>
                <w:rFonts w:ascii="Consolas" w:hAnsi="Consolas"/>
                <w:color w:val="1E1E1E"/>
                <w:sz w:val="18"/>
              </w:rPr>
              <w:br w:type="textWrapping"/>
            </w:r>
            <w:r>
              <w:rPr>
                <w:rFonts w:ascii="Consolas" w:hAnsi="Consolas"/>
                <w:color w:val="1E1E1E"/>
                <w:sz w:val="18"/>
              </w:rPr>
              <w:t xml:space="preserve">      ) TO ct_violations.</w:t>
            </w:r>
            <w:r>
              <w:rPr>
                <w:rFonts w:ascii="Consolas" w:hAnsi="Consolas"/>
                <w:color w:val="1E1E1E"/>
                <w:sz w:val="18"/>
              </w:rPr>
              <w:br w:type="textWrapping"/>
            </w:r>
            <w:r>
              <w:rPr>
                <w:rFonts w:ascii="Consolas" w:hAnsi="Consolas"/>
                <w:color w:val="1E1E1E"/>
                <w:sz w:val="18"/>
              </w:rPr>
              <w:t xml:space="preserve">    ENDIF.</w:t>
            </w:r>
            <w:r>
              <w:rPr>
                <w:rFonts w:ascii="Consolas" w:hAnsi="Consolas"/>
                <w:color w:val="1E1E1E"/>
                <w:sz w:val="18"/>
              </w:rPr>
              <w:br w:type="textWrapping"/>
            </w:r>
            <w:r>
              <w:rPr>
                <w:rFonts w:ascii="Consolas" w:hAnsi="Consolas"/>
                <w:color w:val="1E1E1E"/>
                <w:sz w:val="18"/>
              </w:rPr>
              <w:t xml:space="preserve">  ENDMETHOD.</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METHOD check_security_and_pii.</w:t>
            </w:r>
            <w:r>
              <w:rPr>
                <w:rFonts w:ascii="Consolas" w:hAnsi="Consolas"/>
                <w:color w:val="1E1E1E"/>
                <w:sz w:val="18"/>
              </w:rPr>
              <w:br w:type="textWrapping"/>
            </w:r>
            <w:r>
              <w:rPr>
                <w:rFonts w:ascii="Consolas" w:hAnsi="Consolas"/>
                <w:color w:val="1E1E1E"/>
                <w:sz w:val="18"/>
              </w:rPr>
              <w:t xml:space="preserve">    " Security Check 1: Hardcoded Passwords or API Secret Tokens</w:t>
            </w:r>
            <w:r>
              <w:rPr>
                <w:rFonts w:ascii="Consolas" w:hAnsi="Consolas"/>
                <w:color w:val="1E1E1E"/>
                <w:sz w:val="18"/>
              </w:rPr>
              <w:br w:type="textWrapping"/>
            </w:r>
            <w:r>
              <w:rPr>
                <w:rFonts w:ascii="Consolas" w:hAnsi="Consolas"/>
                <w:color w:val="1E1E1E"/>
                <w:sz w:val="18"/>
              </w:rPr>
              <w:t xml:space="preserve">    DATA(lv_upper) = to_upper( iv_line_text ).</w:t>
            </w:r>
            <w:r>
              <w:rPr>
                <w:rFonts w:ascii="Consolas" w:hAnsi="Consolas"/>
                <w:color w:val="1E1E1E"/>
                <w:sz w:val="18"/>
              </w:rPr>
              <w:br w:type="textWrapping"/>
            </w:r>
            <w:r>
              <w:rPr>
                <w:rFonts w:ascii="Consolas" w:hAnsi="Consolas"/>
                <w:color w:val="1E1E1E"/>
                <w:sz w:val="18"/>
              </w:rPr>
              <w:t xml:space="preserve">    IF ( lv_upper CS 'PASSWORD' OR lv_upper CS 'SECRET' OR lv_upper CS 'API_KEY' ) AND iv_line_text CS "'".</w:t>
            </w:r>
            <w:r>
              <w:rPr>
                <w:rFonts w:ascii="Consolas" w:hAnsi="Consolas"/>
                <w:color w:val="1E1E1E"/>
                <w:sz w:val="18"/>
              </w:rPr>
              <w:br w:type="textWrapping"/>
            </w:r>
            <w:r>
              <w:rPr>
                <w:rFonts w:ascii="Consolas" w:hAnsi="Consolas"/>
                <w:color w:val="1E1E1E"/>
                <w:sz w:val="18"/>
              </w:rPr>
              <w:t xml:space="preserve">      APPEND VALUE #(</w:t>
            </w:r>
            <w:r>
              <w:rPr>
                <w:rFonts w:ascii="Consolas" w:hAnsi="Consolas"/>
                <w:color w:val="1E1E1E"/>
                <w:sz w:val="18"/>
              </w:rPr>
              <w:br w:type="textWrapping"/>
            </w:r>
            <w:r>
              <w:rPr>
                <w:rFonts w:ascii="Consolas" w:hAnsi="Consolas"/>
                <w:color w:val="1E1E1E"/>
                <w:sz w:val="18"/>
              </w:rPr>
              <w:t xml:space="preserve">        line_no           = iv_line_no</w:t>
            </w:r>
            <w:r>
              <w:rPr>
                <w:rFonts w:ascii="Consolas" w:hAnsi="Consolas"/>
                <w:color w:val="1E1E1E"/>
                <w:sz w:val="18"/>
              </w:rPr>
              <w:br w:type="textWrapping"/>
            </w:r>
            <w:r>
              <w:rPr>
                <w:rFonts w:ascii="Consolas" w:hAnsi="Consolas"/>
                <w:color w:val="1E1E1E"/>
                <w:sz w:val="18"/>
              </w:rPr>
              <w:t xml:space="preserve">        code_snippet      = iv_line_text</w:t>
            </w:r>
            <w:r>
              <w:rPr>
                <w:rFonts w:ascii="Consolas" w:hAnsi="Consolas"/>
                <w:color w:val="1E1E1E"/>
                <w:sz w:val="18"/>
              </w:rPr>
              <w:br w:type="textWrapping"/>
            </w:r>
            <w:r>
              <w:rPr>
                <w:rFonts w:ascii="Consolas" w:hAnsi="Consolas"/>
                <w:color w:val="1E1E1E"/>
                <w:sz w:val="18"/>
              </w:rPr>
              <w:t xml:space="preserve">        rule_id           = 'SEC_ABAP_001'</w:t>
            </w:r>
            <w:r>
              <w:rPr>
                <w:rFonts w:ascii="Consolas" w:hAnsi="Consolas"/>
                <w:color w:val="1E1E1E"/>
                <w:sz w:val="18"/>
              </w:rPr>
              <w:br w:type="textWrapping"/>
            </w:r>
            <w:r>
              <w:rPr>
                <w:rFonts w:ascii="Consolas" w:hAnsi="Consolas"/>
                <w:color w:val="1E1E1E"/>
                <w:sz w:val="18"/>
              </w:rPr>
              <w:t xml:space="preserve">        severity          = c_sev_critical</w:t>
            </w:r>
            <w:r>
              <w:rPr>
                <w:rFonts w:ascii="Consolas" w:hAnsi="Consolas"/>
                <w:color w:val="1E1E1E"/>
                <w:sz w:val="18"/>
              </w:rPr>
              <w:br w:type="textWrapping"/>
            </w:r>
            <w:r>
              <w:rPr>
                <w:rFonts w:ascii="Consolas" w:hAnsi="Consolas"/>
                <w:color w:val="1E1E1E"/>
                <w:sz w:val="18"/>
              </w:rPr>
              <w:t xml:space="preserve">        violation_message = 'Hardcoded sensitive credential / secret token detected.'</w:t>
            </w:r>
            <w:r>
              <w:rPr>
                <w:rFonts w:ascii="Consolas" w:hAnsi="Consolas"/>
                <w:color w:val="1E1E1E"/>
                <w:sz w:val="18"/>
              </w:rPr>
              <w:br w:type="textWrapping"/>
            </w:r>
            <w:r>
              <w:rPr>
                <w:rFonts w:ascii="Consolas" w:hAnsi="Consolas"/>
                <w:color w:val="1E1E1E"/>
                <w:sz w:val="18"/>
              </w:rPr>
              <w:t xml:space="preserve">        suggested_fix     = 'Retrieve credentials dynamically from SAP Secure Storage (SSCR / Secure Store).'</w:t>
            </w:r>
            <w:r>
              <w:rPr>
                <w:rFonts w:ascii="Consolas" w:hAnsi="Consolas"/>
                <w:color w:val="1E1E1E"/>
                <w:sz w:val="18"/>
              </w:rPr>
              <w:br w:type="textWrapping"/>
            </w:r>
            <w:r>
              <w:rPr>
                <w:rFonts w:ascii="Consolas" w:hAnsi="Consolas"/>
                <w:color w:val="1E1E1E"/>
                <w:sz w:val="18"/>
              </w:rPr>
              <w:t xml:space="preserve">      ) TO ct_violations.</w:t>
            </w:r>
            <w:r>
              <w:rPr>
                <w:rFonts w:ascii="Consolas" w:hAnsi="Consolas"/>
                <w:color w:val="1E1E1E"/>
                <w:sz w:val="18"/>
              </w:rPr>
              <w:br w:type="textWrapping"/>
            </w:r>
            <w:r>
              <w:rPr>
                <w:rFonts w:ascii="Consolas" w:hAnsi="Consolas"/>
                <w:color w:val="1E1E1E"/>
                <w:sz w:val="18"/>
              </w:rPr>
              <w:t xml:space="preserve">    ENDIF.</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 Security Check 2: Potential SQL Injection in Dynamic WHERE Clause</w:t>
            </w:r>
            <w:r>
              <w:rPr>
                <w:rFonts w:ascii="Consolas" w:hAnsi="Consolas"/>
                <w:color w:val="1E1E1E"/>
                <w:sz w:val="18"/>
              </w:rPr>
              <w:br w:type="textWrapping"/>
            </w:r>
            <w:r>
              <w:rPr>
                <w:rFonts w:ascii="Consolas" w:hAnsi="Consolas"/>
                <w:color w:val="1E1E1E"/>
                <w:sz w:val="18"/>
              </w:rPr>
              <w:t xml:space="preserve">    IF lv_upper CS 'WHERE (' OR lv_upper CS 'WHERE (LV_' OR lv_upper CS 'WHERE (IV_'.</w:t>
            </w:r>
            <w:r>
              <w:rPr>
                <w:rFonts w:ascii="Consolas" w:hAnsi="Consolas"/>
                <w:color w:val="1E1E1E"/>
                <w:sz w:val="18"/>
              </w:rPr>
              <w:br w:type="textWrapping"/>
            </w:r>
            <w:r>
              <w:rPr>
                <w:rFonts w:ascii="Consolas" w:hAnsi="Consolas"/>
                <w:color w:val="1E1E1E"/>
                <w:sz w:val="18"/>
              </w:rPr>
              <w:t xml:space="preserve">      APPEND VALUE #(</w:t>
            </w:r>
            <w:r>
              <w:rPr>
                <w:rFonts w:ascii="Consolas" w:hAnsi="Consolas"/>
                <w:color w:val="1E1E1E"/>
                <w:sz w:val="18"/>
              </w:rPr>
              <w:br w:type="textWrapping"/>
            </w:r>
            <w:r>
              <w:rPr>
                <w:rFonts w:ascii="Consolas" w:hAnsi="Consolas"/>
                <w:color w:val="1E1E1E"/>
                <w:sz w:val="18"/>
              </w:rPr>
              <w:t xml:space="preserve">        line_no           = iv_line_no</w:t>
            </w:r>
            <w:r>
              <w:rPr>
                <w:rFonts w:ascii="Consolas" w:hAnsi="Consolas"/>
                <w:color w:val="1E1E1E"/>
                <w:sz w:val="18"/>
              </w:rPr>
              <w:br w:type="textWrapping"/>
            </w:r>
            <w:r>
              <w:rPr>
                <w:rFonts w:ascii="Consolas" w:hAnsi="Consolas"/>
                <w:color w:val="1E1E1E"/>
                <w:sz w:val="18"/>
              </w:rPr>
              <w:t xml:space="preserve">        code_snippet      = iv_line_text</w:t>
            </w:r>
            <w:r>
              <w:rPr>
                <w:rFonts w:ascii="Consolas" w:hAnsi="Consolas"/>
                <w:color w:val="1E1E1E"/>
                <w:sz w:val="18"/>
              </w:rPr>
              <w:br w:type="textWrapping"/>
            </w:r>
            <w:r>
              <w:rPr>
                <w:rFonts w:ascii="Consolas" w:hAnsi="Consolas"/>
                <w:color w:val="1E1E1E"/>
                <w:sz w:val="18"/>
              </w:rPr>
              <w:t xml:space="preserve">        rule_id           = 'SEC_ABAP_002'</w:t>
            </w:r>
            <w:r>
              <w:rPr>
                <w:rFonts w:ascii="Consolas" w:hAnsi="Consolas"/>
                <w:color w:val="1E1E1E"/>
                <w:sz w:val="18"/>
              </w:rPr>
              <w:br w:type="textWrapping"/>
            </w:r>
            <w:r>
              <w:rPr>
                <w:rFonts w:ascii="Consolas" w:hAnsi="Consolas"/>
                <w:color w:val="1E1E1E"/>
                <w:sz w:val="18"/>
              </w:rPr>
              <w:t xml:space="preserve">        severity          = c_sev_critical</w:t>
            </w:r>
            <w:r>
              <w:rPr>
                <w:rFonts w:ascii="Consolas" w:hAnsi="Consolas"/>
                <w:color w:val="1E1E1E"/>
                <w:sz w:val="18"/>
              </w:rPr>
              <w:br w:type="textWrapping"/>
            </w:r>
            <w:r>
              <w:rPr>
                <w:rFonts w:ascii="Consolas" w:hAnsi="Consolas"/>
                <w:color w:val="1E1E1E"/>
                <w:sz w:val="18"/>
              </w:rPr>
              <w:t xml:space="preserve">        violation_message = 'Unsanitized dynamic WHERE clause detected (SQL Injection Risk).'</w:t>
            </w:r>
            <w:r>
              <w:rPr>
                <w:rFonts w:ascii="Consolas" w:hAnsi="Consolas"/>
                <w:color w:val="1E1E1E"/>
                <w:sz w:val="18"/>
              </w:rPr>
              <w:br w:type="textWrapping"/>
            </w:r>
            <w:r>
              <w:rPr>
                <w:rFonts w:ascii="Consolas" w:hAnsi="Consolas"/>
                <w:color w:val="1E1E1E"/>
                <w:sz w:val="18"/>
              </w:rPr>
              <w:t xml:space="preserve">        suggested_fix     = 'Sanitize dynamic SQL conditions using CL_ABAP_DYN_PRG.'</w:t>
            </w:r>
            <w:r>
              <w:rPr>
                <w:rFonts w:ascii="Consolas" w:hAnsi="Consolas"/>
                <w:color w:val="1E1E1E"/>
                <w:sz w:val="18"/>
              </w:rPr>
              <w:br w:type="textWrapping"/>
            </w:r>
            <w:r>
              <w:rPr>
                <w:rFonts w:ascii="Consolas" w:hAnsi="Consolas"/>
                <w:color w:val="1E1E1E"/>
                <w:sz w:val="18"/>
              </w:rPr>
              <w:t xml:space="preserve">      ) TO ct_violations.</w:t>
            </w:r>
            <w:r>
              <w:rPr>
                <w:rFonts w:ascii="Consolas" w:hAnsi="Consolas"/>
                <w:color w:val="1E1E1E"/>
                <w:sz w:val="18"/>
              </w:rPr>
              <w:br w:type="textWrapping"/>
            </w:r>
            <w:r>
              <w:rPr>
                <w:rFonts w:ascii="Consolas" w:hAnsi="Consolas"/>
                <w:color w:val="1E1E1E"/>
                <w:sz w:val="18"/>
              </w:rPr>
              <w:t xml:space="preserve">    ENDIF.</w:t>
            </w:r>
            <w:r>
              <w:rPr>
                <w:rFonts w:ascii="Consolas" w:hAnsi="Consolas"/>
                <w:color w:val="1E1E1E"/>
                <w:sz w:val="18"/>
              </w:rPr>
              <w:br w:type="textWrapping"/>
            </w:r>
            <w:r>
              <w:rPr>
                <w:rFonts w:ascii="Consolas" w:hAnsi="Consolas"/>
                <w:color w:val="1E1E1E"/>
                <w:sz w:val="18"/>
              </w:rPr>
              <w:t xml:space="preserve">  ENDMETHOD.</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METHOD check_naming_conventions.</w:t>
            </w:r>
            <w:r>
              <w:rPr>
                <w:rFonts w:ascii="Consolas" w:hAnsi="Consolas"/>
                <w:color w:val="1E1E1E"/>
                <w:sz w:val="18"/>
              </w:rPr>
              <w:br w:type="textWrapping"/>
            </w:r>
            <w:r>
              <w:rPr>
                <w:rFonts w:ascii="Consolas" w:hAnsi="Consolas"/>
                <w:color w:val="1E1E1E"/>
                <w:sz w:val="18"/>
              </w:rPr>
              <w:t xml:space="preserve">    " Enforce Naming Prefix Rules for ABAP Data Declarations</w:t>
            </w:r>
            <w:r>
              <w:rPr>
                <w:rFonts w:ascii="Consolas" w:hAnsi="Consolas"/>
                <w:color w:val="1E1E1E"/>
                <w:sz w:val="18"/>
              </w:rPr>
              <w:br w:type="textWrapping"/>
            </w:r>
            <w:r>
              <w:rPr>
                <w:rFonts w:ascii="Consolas" w:hAnsi="Consolas"/>
                <w:color w:val="1E1E1E"/>
                <w:sz w:val="18"/>
              </w:rPr>
              <w:t xml:space="preserve">    IF iv_line_text CP 'DATA:*' OR iv_line_text CP 'DATA(*)'.</w:t>
            </w:r>
            <w:r>
              <w:rPr>
                <w:rFonts w:ascii="Consolas" w:hAnsi="Consolas"/>
                <w:color w:val="1E1E1E"/>
                <w:sz w:val="18"/>
              </w:rPr>
              <w:br w:type="textWrapping"/>
            </w:r>
            <w:r>
              <w:rPr>
                <w:rFonts w:ascii="Consolas" w:hAnsi="Consolas"/>
                <w:color w:val="1E1E1E"/>
                <w:sz w:val="18"/>
              </w:rPr>
              <w:t xml:space="preserve">      " Flag single-letter or non-standard variable names</w:t>
            </w:r>
            <w:r>
              <w:rPr>
                <w:rFonts w:ascii="Consolas" w:hAnsi="Consolas"/>
                <w:color w:val="1E1E1E"/>
                <w:sz w:val="18"/>
              </w:rPr>
              <w:br w:type="textWrapping"/>
            </w:r>
            <w:r>
              <w:rPr>
                <w:rFonts w:ascii="Consolas" w:hAnsi="Consolas"/>
                <w:color w:val="1E1E1E"/>
                <w:sz w:val="18"/>
              </w:rPr>
              <w:t xml:space="preserve">      IF iv_line_text PC 'DATA: X TYPE *' OR iv_line_text PC 'DATA: TEMP TYPE *'.</w:t>
            </w:r>
            <w:r>
              <w:rPr>
                <w:rFonts w:ascii="Consolas" w:hAnsi="Consolas"/>
                <w:color w:val="1E1E1E"/>
                <w:sz w:val="18"/>
              </w:rPr>
              <w:br w:type="textWrapping"/>
            </w:r>
            <w:r>
              <w:rPr>
                <w:rFonts w:ascii="Consolas" w:hAnsi="Consolas"/>
                <w:color w:val="1E1E1E"/>
                <w:sz w:val="18"/>
              </w:rPr>
              <w:t xml:space="preserve">        APPEND VALUE #(</w:t>
            </w:r>
            <w:r>
              <w:rPr>
                <w:rFonts w:ascii="Consolas" w:hAnsi="Consolas"/>
                <w:color w:val="1E1E1E"/>
                <w:sz w:val="18"/>
              </w:rPr>
              <w:br w:type="textWrapping"/>
            </w:r>
            <w:r>
              <w:rPr>
                <w:rFonts w:ascii="Consolas" w:hAnsi="Consolas"/>
                <w:color w:val="1E1E1E"/>
                <w:sz w:val="18"/>
              </w:rPr>
              <w:t xml:space="preserve">          line_no           = iv_line_no</w:t>
            </w:r>
            <w:r>
              <w:rPr>
                <w:rFonts w:ascii="Consolas" w:hAnsi="Consolas"/>
                <w:color w:val="1E1E1E"/>
                <w:sz w:val="18"/>
              </w:rPr>
              <w:br w:type="textWrapping"/>
            </w:r>
            <w:r>
              <w:rPr>
                <w:rFonts w:ascii="Consolas" w:hAnsi="Consolas"/>
                <w:color w:val="1E1E1E"/>
                <w:sz w:val="18"/>
              </w:rPr>
              <w:t xml:space="preserve">          code_snippet      = iv_line_text</w:t>
            </w:r>
            <w:r>
              <w:rPr>
                <w:rFonts w:ascii="Consolas" w:hAnsi="Consolas"/>
                <w:color w:val="1E1E1E"/>
                <w:sz w:val="18"/>
              </w:rPr>
              <w:br w:type="textWrapping"/>
            </w:r>
            <w:r>
              <w:rPr>
                <w:rFonts w:ascii="Consolas" w:hAnsi="Consolas"/>
                <w:color w:val="1E1E1E"/>
                <w:sz w:val="18"/>
              </w:rPr>
              <w:t xml:space="preserve">          rule_id           = 'STYLE_ABAP_001'</w:t>
            </w:r>
            <w:r>
              <w:rPr>
                <w:rFonts w:ascii="Consolas" w:hAnsi="Consolas"/>
                <w:color w:val="1E1E1E"/>
                <w:sz w:val="18"/>
              </w:rPr>
              <w:br w:type="textWrapping"/>
            </w:r>
            <w:r>
              <w:rPr>
                <w:rFonts w:ascii="Consolas" w:hAnsi="Consolas"/>
                <w:color w:val="1E1E1E"/>
                <w:sz w:val="18"/>
              </w:rPr>
              <w:t xml:space="preserve">          severity          = c_sev_info</w:t>
            </w:r>
            <w:r>
              <w:rPr>
                <w:rFonts w:ascii="Consolas" w:hAnsi="Consolas"/>
                <w:color w:val="1E1E1E"/>
                <w:sz w:val="18"/>
              </w:rPr>
              <w:br w:type="textWrapping"/>
            </w:r>
            <w:r>
              <w:rPr>
                <w:rFonts w:ascii="Consolas" w:hAnsi="Consolas"/>
                <w:color w:val="1E1E1E"/>
                <w:sz w:val="18"/>
              </w:rPr>
              <w:t xml:space="preserve">          violation_message = 'Non-descriptive variable name identified. Use clean prefix naming.'</w:t>
            </w:r>
            <w:r>
              <w:rPr>
                <w:rFonts w:ascii="Consolas" w:hAnsi="Consolas"/>
                <w:color w:val="1E1E1E"/>
                <w:sz w:val="18"/>
              </w:rPr>
              <w:br w:type="textWrapping"/>
            </w:r>
            <w:r>
              <w:rPr>
                <w:rFonts w:ascii="Consolas" w:hAnsi="Consolas"/>
                <w:color w:val="1E1E1E"/>
                <w:sz w:val="18"/>
              </w:rPr>
              <w:t xml:space="preserve">          suggested_fix     = 'DATA: lv_descriptive_name TYPE ...'</w:t>
            </w:r>
            <w:r>
              <w:rPr>
                <w:rFonts w:ascii="Consolas" w:hAnsi="Consolas"/>
                <w:color w:val="1E1E1E"/>
                <w:sz w:val="18"/>
              </w:rPr>
              <w:br w:type="textWrapping"/>
            </w:r>
            <w:r>
              <w:rPr>
                <w:rFonts w:ascii="Consolas" w:hAnsi="Consolas"/>
                <w:color w:val="1E1E1E"/>
                <w:sz w:val="18"/>
              </w:rPr>
              <w:t xml:space="preserve">        ) TO ct_violations.</w:t>
            </w:r>
            <w:r>
              <w:rPr>
                <w:rFonts w:ascii="Consolas" w:hAnsi="Consolas"/>
                <w:color w:val="1E1E1E"/>
                <w:sz w:val="18"/>
              </w:rPr>
              <w:br w:type="textWrapping"/>
            </w:r>
            <w:r>
              <w:rPr>
                <w:rFonts w:ascii="Consolas" w:hAnsi="Consolas"/>
                <w:color w:val="1E1E1E"/>
                <w:sz w:val="18"/>
              </w:rPr>
              <w:t xml:space="preserve">      ENDIF.</w:t>
            </w:r>
            <w:r>
              <w:rPr>
                <w:rFonts w:ascii="Consolas" w:hAnsi="Consolas"/>
                <w:color w:val="1E1E1E"/>
                <w:sz w:val="18"/>
              </w:rPr>
              <w:br w:type="textWrapping"/>
            </w:r>
            <w:r>
              <w:rPr>
                <w:rFonts w:ascii="Consolas" w:hAnsi="Consolas"/>
                <w:color w:val="1E1E1E"/>
                <w:sz w:val="18"/>
              </w:rPr>
              <w:t xml:space="preserve">    ENDIF.</w:t>
            </w:r>
            <w:r>
              <w:rPr>
                <w:rFonts w:ascii="Consolas" w:hAnsi="Consolas"/>
                <w:color w:val="1E1E1E"/>
                <w:sz w:val="18"/>
              </w:rPr>
              <w:br w:type="textWrapping"/>
            </w:r>
            <w:r>
              <w:rPr>
                <w:rFonts w:ascii="Consolas" w:hAnsi="Consolas"/>
                <w:color w:val="1E1E1E"/>
                <w:sz w:val="18"/>
              </w:rPr>
              <w:t xml:space="preserve">  ENDMETHOD.</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METHOD suggest_modern_syntax.</w:t>
            </w:r>
            <w:r>
              <w:rPr>
                <w:rFonts w:ascii="Consolas" w:hAnsi="Consolas"/>
                <w:color w:val="1E1E1E"/>
                <w:sz w:val="18"/>
              </w:rPr>
              <w:br w:type="textWrapping"/>
            </w:r>
            <w:r>
              <w:rPr>
                <w:rFonts w:ascii="Consolas" w:hAnsi="Consolas"/>
                <w:color w:val="1E1E1E"/>
                <w:sz w:val="18"/>
              </w:rPr>
              <w:t xml:space="preserve">    " Refactoring Suggestion: Pre-7.4 READ TABLE converting to Table Expression</w:t>
            </w:r>
            <w:r>
              <w:rPr>
                <w:rFonts w:ascii="Consolas" w:hAnsi="Consolas"/>
                <w:color w:val="1E1E1E"/>
                <w:sz w:val="18"/>
              </w:rPr>
              <w:br w:type="textWrapping"/>
            </w:r>
            <w:r>
              <w:rPr>
                <w:rFonts w:ascii="Consolas" w:hAnsi="Consolas"/>
                <w:color w:val="1E1E1E"/>
                <w:sz w:val="18"/>
              </w:rPr>
              <w:t xml:space="preserve">    IF iv_line_text PC 'READ TABLE * INTO * WITH KEY *'.</w:t>
            </w:r>
            <w:r>
              <w:rPr>
                <w:rFonts w:ascii="Consolas" w:hAnsi="Consolas"/>
                <w:color w:val="1E1E1E"/>
                <w:sz w:val="18"/>
              </w:rPr>
              <w:br w:type="textWrapping"/>
            </w:r>
            <w:r>
              <w:rPr>
                <w:rFonts w:ascii="Consolas" w:hAnsi="Consolas"/>
                <w:color w:val="1E1E1E"/>
                <w:sz w:val="18"/>
              </w:rPr>
              <w:t xml:space="preserve">      APPEND VALUE #(</w:t>
            </w:r>
            <w:r>
              <w:rPr>
                <w:rFonts w:ascii="Consolas" w:hAnsi="Consolas"/>
                <w:color w:val="1E1E1E"/>
                <w:sz w:val="18"/>
              </w:rPr>
              <w:br w:type="textWrapping"/>
            </w:r>
            <w:r>
              <w:rPr>
                <w:rFonts w:ascii="Consolas" w:hAnsi="Consolas"/>
                <w:color w:val="1E1E1E"/>
                <w:sz w:val="18"/>
              </w:rPr>
              <w:t xml:space="preserve">        line_no           = iv_line_no</w:t>
            </w:r>
            <w:r>
              <w:rPr>
                <w:rFonts w:ascii="Consolas" w:hAnsi="Consolas"/>
                <w:color w:val="1E1E1E"/>
                <w:sz w:val="18"/>
              </w:rPr>
              <w:br w:type="textWrapping"/>
            </w:r>
            <w:r>
              <w:rPr>
                <w:rFonts w:ascii="Consolas" w:hAnsi="Consolas"/>
                <w:color w:val="1E1E1E"/>
                <w:sz w:val="18"/>
              </w:rPr>
              <w:t xml:space="preserve">        code_snippet      = iv_line_text</w:t>
            </w:r>
            <w:r>
              <w:rPr>
                <w:rFonts w:ascii="Consolas" w:hAnsi="Consolas"/>
                <w:color w:val="1E1E1E"/>
                <w:sz w:val="18"/>
              </w:rPr>
              <w:br w:type="textWrapping"/>
            </w:r>
            <w:r>
              <w:rPr>
                <w:rFonts w:ascii="Consolas" w:hAnsi="Consolas"/>
                <w:color w:val="1E1E1E"/>
                <w:sz w:val="18"/>
              </w:rPr>
              <w:t xml:space="preserve">        rule_id           = 'MODERN_ABAP_001'</w:t>
            </w:r>
            <w:r>
              <w:rPr>
                <w:rFonts w:ascii="Consolas" w:hAnsi="Consolas"/>
                <w:color w:val="1E1E1E"/>
                <w:sz w:val="18"/>
              </w:rPr>
              <w:br w:type="textWrapping"/>
            </w:r>
            <w:r>
              <w:rPr>
                <w:rFonts w:ascii="Consolas" w:hAnsi="Consolas"/>
                <w:color w:val="1E1E1E"/>
                <w:sz w:val="18"/>
              </w:rPr>
              <w:t xml:space="preserve">        severity          = c_sev_info</w:t>
            </w:r>
            <w:r>
              <w:rPr>
                <w:rFonts w:ascii="Consolas" w:hAnsi="Consolas"/>
                <w:color w:val="1E1E1E"/>
                <w:sz w:val="18"/>
              </w:rPr>
              <w:br w:type="textWrapping"/>
            </w:r>
            <w:r>
              <w:rPr>
                <w:rFonts w:ascii="Consolas" w:hAnsi="Consolas"/>
                <w:color w:val="1E1E1E"/>
                <w:sz w:val="18"/>
              </w:rPr>
              <w:t xml:space="preserve">        violation_message = 'Pre-7.4 READ TABLE construct detected. Modernize with Table Expression.'</w:t>
            </w:r>
            <w:r>
              <w:rPr>
                <w:rFonts w:ascii="Consolas" w:hAnsi="Consolas"/>
                <w:color w:val="1E1E1E"/>
                <w:sz w:val="18"/>
              </w:rPr>
              <w:br w:type="textWrapping"/>
            </w:r>
            <w:r>
              <w:rPr>
                <w:rFonts w:ascii="Consolas" w:hAnsi="Consolas"/>
                <w:color w:val="1E1E1E"/>
                <w:sz w:val="18"/>
              </w:rPr>
              <w:t xml:space="preserve">        suggested_fix     = 'DATA(ls_row) = lt_table[ key_field = value ].'</w:t>
            </w:r>
            <w:r>
              <w:rPr>
                <w:rFonts w:ascii="Consolas" w:hAnsi="Consolas"/>
                <w:color w:val="1E1E1E"/>
                <w:sz w:val="18"/>
              </w:rPr>
              <w:br w:type="textWrapping"/>
            </w:r>
            <w:r>
              <w:rPr>
                <w:rFonts w:ascii="Consolas" w:hAnsi="Consolas"/>
                <w:color w:val="1E1E1E"/>
                <w:sz w:val="18"/>
              </w:rPr>
              <w:t xml:space="preserve">      ) TO ct_violations.</w:t>
            </w:r>
            <w:r>
              <w:rPr>
                <w:rFonts w:ascii="Consolas" w:hAnsi="Consolas"/>
                <w:color w:val="1E1E1E"/>
                <w:sz w:val="18"/>
              </w:rPr>
              <w:br w:type="textWrapping"/>
            </w:r>
            <w:r>
              <w:rPr>
                <w:rFonts w:ascii="Consolas" w:hAnsi="Consolas"/>
                <w:color w:val="1E1E1E"/>
                <w:sz w:val="18"/>
              </w:rPr>
              <w:t xml:space="preserve">    ENDIF.</w:t>
            </w:r>
            <w:r>
              <w:rPr>
                <w:rFonts w:ascii="Consolas" w:hAnsi="Consolas"/>
                <w:color w:val="1E1E1E"/>
                <w:sz w:val="18"/>
              </w:rPr>
              <w:br w:type="textWrapping"/>
            </w:r>
            <w:r>
              <w:rPr>
                <w:rFonts w:ascii="Consolas" w:hAnsi="Consolas"/>
                <w:color w:val="1E1E1E"/>
                <w:sz w:val="18"/>
              </w:rPr>
              <w:t xml:space="preserve">  ENDMETHOD.</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ENDCLASS.</w:t>
            </w:r>
          </w:p>
        </w:tc>
      </w:tr>
    </w:tbl>
    <w:p w14:paraId="328CFB8A">
      <w:pPr>
        <w:spacing w:before="0" w:after="120"/>
      </w:pPr>
    </w:p>
    <w:p w14:paraId="30B04B13">
      <w:pPr>
        <w:keepNext/>
        <w:spacing w:before="360" w:after="120"/>
      </w:pPr>
      <w:r>
        <w:rPr>
          <w:rFonts w:ascii="Calibri" w:hAnsi="Calibri"/>
          <w:b/>
          <w:color w:val="0050A0"/>
          <w:sz w:val="30"/>
        </w:rPr>
        <w:t>4. ABAP Unit Testing Methodology &amp; Framework Architecture</w:t>
      </w:r>
    </w:p>
    <w:p w14:paraId="5AEAFE2E">
      <w:pPr>
        <w:spacing w:before="0" w:after="120" w:line="276" w:lineRule="auto"/>
      </w:pPr>
      <w:r>
        <w:rPr>
          <w:color w:val="323232"/>
        </w:rPr>
        <w:t>Quality assurance in SAP ABAP development relies heavily on the ABAP Unit framework (ABAP Unit). ABAP Unit tests are executable local classes embedded directly within the global class pool (in the Test Classes include). They run in isolated execution contexts, ensuring zero side-effects on production database tables.</w:t>
      </w:r>
    </w:p>
    <w:tbl>
      <w:tblPr>
        <w:tblStyle w:val="12"/>
        <w:tblW w:w="0" w:type="auto"/>
        <w:jc w:val="center"/>
        <w:tblLayout w:type="fixed"/>
        <w:tblCellMar>
          <w:top w:w="0" w:type="dxa"/>
          <w:left w:w="108" w:type="dxa"/>
          <w:bottom w:w="0" w:type="dxa"/>
          <w:right w:w="108" w:type="dxa"/>
        </w:tblCellMar>
      </w:tblPr>
      <w:tblGrid>
        <w:gridCol w:w="9360"/>
      </w:tblGrid>
      <w:tr w14:paraId="70D1B85A">
        <w:tblPrEx>
          <w:tblCellMar>
            <w:top w:w="0" w:type="dxa"/>
            <w:left w:w="108" w:type="dxa"/>
            <w:bottom w:w="0" w:type="dxa"/>
            <w:right w:w="108" w:type="dxa"/>
          </w:tblCellMar>
        </w:tblPrEx>
        <w:trPr>
          <w:jc w:val="center"/>
        </w:trPr>
        <w:tc>
          <w:tcPr>
            <w:tcW w:w="9360" w:type="dxa"/>
            <w:tcBorders>
              <w:top w:val="nil"/>
              <w:left w:val="single" w:color="008080" w:sz="36" w:space="0"/>
              <w:bottom w:val="nil"/>
              <w:right w:val="nil"/>
            </w:tcBorders>
            <w:shd w:val="clear" w:color="auto" w:fill="F2F9F9"/>
            <w:tcMar>
              <w:top w:w="140" w:type="dxa"/>
              <w:left w:w="200" w:type="dxa"/>
              <w:bottom w:w="140" w:type="dxa"/>
              <w:right w:w="150" w:type="dxa"/>
            </w:tcMar>
          </w:tcPr>
          <w:p w14:paraId="5105D017">
            <w:pPr>
              <w:spacing w:before="40" w:after="80"/>
            </w:pPr>
            <w:r>
              <w:rPr>
                <w:rFonts w:ascii="Calibri" w:hAnsi="Calibri"/>
                <w:b/>
                <w:color w:val="008080"/>
                <w:sz w:val="22"/>
              </w:rPr>
              <w:t>📌 ABAP UNIT BEST PRACTICE DIRECTIVE</w:t>
            </w:r>
            <w:r>
              <w:rPr>
                <w:rFonts w:ascii="Calibri" w:hAnsi="Calibri"/>
                <w:b/>
                <w:color w:val="008080"/>
                <w:sz w:val="22"/>
              </w:rPr>
              <w:br w:type="textWrapping"/>
            </w:r>
            <w:r>
              <w:rPr>
                <w:rFonts w:ascii="Calibri" w:hAnsi="Calibri"/>
                <w:color w:val="282828"/>
                <w:sz w:val="21"/>
              </w:rPr>
              <w:t>ABAP Unit tests are annotated with FOR TESTING DURATION SHORT RISK LEVEL HARMLESS. This guarantees that test execution is extremely lightweight, can be triggered automatically during SAP Continuous Integration / Continuous Deployment (CI/CD) pipelines, and will never alter database state.</w:t>
            </w:r>
          </w:p>
        </w:tc>
      </w:tr>
    </w:tbl>
    <w:p w14:paraId="166385BA">
      <w:pPr>
        <w:spacing w:before="0" w:after="120"/>
      </w:pPr>
    </w:p>
    <w:p w14:paraId="5464F742">
      <w:pPr>
        <w:keepNext/>
        <w:spacing w:before="280" w:after="80"/>
      </w:pPr>
      <w:r>
        <w:rPr>
          <w:rFonts w:ascii="Calibri" w:hAnsi="Calibri"/>
          <w:b/>
          <w:color w:val="282828"/>
          <w:sz w:val="25"/>
        </w:rPr>
        <w:t>4.1 Test Class Annotations &amp; Assertions</w:t>
      </w:r>
    </w:p>
    <w:p w14:paraId="171B2C06">
      <w:pPr>
        <w:spacing w:before="0" w:after="120" w:line="276" w:lineRule="auto"/>
      </w:pPr>
      <w:r>
        <w:rPr>
          <w:color w:val="323232"/>
        </w:rPr>
        <w:t>The local test class lcl_test_code_validator utilizes standard assertion methods provided by SAP class CL_ABAP_UNIT_ASSERT:</w:t>
      </w:r>
    </w:p>
    <w:p w14:paraId="518F1B2E">
      <w:pPr>
        <w:pStyle w:val="23"/>
        <w:spacing w:before="0" w:after="60" w:line="276" w:lineRule="auto"/>
      </w:pPr>
      <w:r>
        <w:rPr>
          <w:b/>
          <w:color w:val="141414"/>
        </w:rPr>
        <w:t>CL_ABAP_UNIT_ASSERT=&gt;assert_equals:</w:t>
      </w:r>
      <w:r>
        <w:rPr>
          <w:color w:val="323232"/>
        </w:rPr>
        <w:t xml:space="preserve"> Asserts that two values (e.g. expected line count vs actual total_lines) are exactly equal.</w:t>
      </w:r>
    </w:p>
    <w:p w14:paraId="416E45CF">
      <w:pPr>
        <w:pStyle w:val="23"/>
        <w:spacing w:before="0" w:after="60" w:line="276" w:lineRule="auto"/>
      </w:pPr>
      <w:r>
        <w:rPr>
          <w:b/>
          <w:color w:val="141414"/>
        </w:rPr>
        <w:t>CL_ABAP_UNIT_ASSERT=&gt;assert_true:</w:t>
      </w:r>
      <w:r>
        <w:rPr>
          <w:color w:val="323232"/>
        </w:rPr>
        <w:t xml:space="preserve"> Asserts that a boolean expression (e.g. rs_result-is_valid) evaluates to ABAP_TRUE.</w:t>
      </w:r>
    </w:p>
    <w:p w14:paraId="6FA4614E">
      <w:pPr>
        <w:pStyle w:val="23"/>
        <w:spacing w:before="0" w:after="60" w:line="276" w:lineRule="auto"/>
      </w:pPr>
      <w:r>
        <w:rPr>
          <w:b/>
          <w:color w:val="141414"/>
        </w:rPr>
        <w:t>CL_ABAP_UNIT_ASSERT=&gt;assert_false:</w:t>
      </w:r>
      <w:r>
        <w:rPr>
          <w:color w:val="323232"/>
        </w:rPr>
        <w:t xml:space="preserve"> Asserts that a boolean expression evaluates to ABAP_FALSE.</w:t>
      </w:r>
    </w:p>
    <w:p w14:paraId="217F9F23">
      <w:pPr>
        <w:pStyle w:val="23"/>
        <w:spacing w:before="0" w:after="60" w:line="276" w:lineRule="auto"/>
      </w:pPr>
      <w:r>
        <w:rPr>
          <w:b/>
          <w:color w:val="141414"/>
        </w:rPr>
        <w:t>CL_ABAP_UNIT_ASSERT=&gt;assert_initial / assert_subrc:</w:t>
      </w:r>
      <w:r>
        <w:rPr>
          <w:color w:val="323232"/>
        </w:rPr>
        <w:t xml:space="preserve"> Asserts that an internal table is initial (empty) or contains a specific line count.</w:t>
      </w:r>
    </w:p>
    <w:p w14:paraId="2DA3C7A9">
      <w:pPr>
        <w:pStyle w:val="23"/>
        <w:spacing w:before="0" w:after="60" w:line="276" w:lineRule="auto"/>
      </w:pPr>
      <w:r>
        <w:rPr>
          <w:b/>
          <w:color w:val="141414"/>
        </w:rPr>
        <w:t>CL_ABAP_UNIT_ASSERT=&gt;fail:</w:t>
      </w:r>
      <w:r>
        <w:rPr>
          <w:color w:val="323232"/>
        </w:rPr>
        <w:t xml:space="preserve"> Explicitly fails a test case if an unexpected exception path is triggered.</w:t>
      </w:r>
    </w:p>
    <w:p w14:paraId="2773C2D4">
      <w:pPr>
        <w:keepNext/>
        <w:spacing w:before="360" w:after="120"/>
      </w:pPr>
      <w:r>
        <w:rPr>
          <w:rFonts w:ascii="Calibri" w:hAnsi="Calibri"/>
          <w:b/>
          <w:color w:val="0050A0"/>
          <w:sz w:val="30"/>
        </w:rPr>
        <w:t>5. Exhaustive Unit Test Suite &amp; Code Implementation</w:t>
      </w:r>
    </w:p>
    <w:p w14:paraId="02B5881F">
      <w:pPr>
        <w:spacing w:before="0" w:after="120" w:line="276" w:lineRule="auto"/>
      </w:pPr>
      <w:r>
        <w:rPr>
          <w:color w:val="323232"/>
        </w:rPr>
        <w:t>To guarantee high quality and 100% code coverage, the unit test suite covers common happy paths, edge cases (empty inputs, comments), critical security risks, obsolete syntax detection, and error handling.</w:t>
      </w:r>
    </w:p>
    <w:tbl>
      <w:tblPr>
        <w:tblStyle w:val="12"/>
        <w:tblW w:w="0" w:type="auto"/>
        <w:jc w:val="center"/>
        <w:tblLayout w:type="fixed"/>
        <w:tblCellMar>
          <w:top w:w="0" w:type="dxa"/>
          <w:left w:w="108" w:type="dxa"/>
          <w:bottom w:w="0" w:type="dxa"/>
          <w:right w:w="108" w:type="dxa"/>
        </w:tblCellMar>
      </w:tblPr>
      <w:tblGrid>
        <w:gridCol w:w="9360"/>
      </w:tblGrid>
      <w:tr w14:paraId="717854F2">
        <w:tblPrEx>
          <w:tblCellMar>
            <w:top w:w="0" w:type="dxa"/>
            <w:left w:w="108" w:type="dxa"/>
            <w:bottom w:w="0" w:type="dxa"/>
            <w:right w:w="108" w:type="dxa"/>
          </w:tblCellMar>
        </w:tblPrEx>
        <w:trPr>
          <w:jc w:val="center"/>
        </w:trPr>
        <w:tc>
          <w:tcPr>
            <w:tcW w:w="9360" w:type="dxa"/>
            <w:tcBorders>
              <w:top w:val="single" w:color="CCCCCC" w:sz="6" w:space="0"/>
              <w:left w:val="single" w:color="0070D2" w:sz="24" w:space="0"/>
              <w:bottom w:val="single" w:color="CCCCCC" w:sz="6" w:space="0"/>
              <w:right w:val="single" w:color="CCCCCC" w:sz="6" w:space="0"/>
            </w:tcBorders>
            <w:shd w:val="clear" w:color="auto" w:fill="F4F6F9"/>
            <w:tcMar>
              <w:top w:w="120" w:type="dxa"/>
              <w:left w:w="180" w:type="dxa"/>
              <w:bottom w:w="120" w:type="dxa"/>
              <w:right w:w="150" w:type="dxa"/>
            </w:tcMar>
          </w:tcPr>
          <w:p w14:paraId="220A7A7A">
            <w:pPr>
              <w:spacing w:before="40" w:after="80" w:line="276" w:lineRule="auto"/>
            </w:pPr>
            <w:r>
              <w:rPr>
                <w:rFonts w:ascii="Consolas" w:hAnsi="Consolas"/>
                <w:b/>
                <w:color w:val="0070D2"/>
                <w:sz w:val="19"/>
              </w:rPr>
              <w:t>💻 LCL_TEST_CODE_VALIDATOR - ABAP UNIT TEST CLASS IMPLEMENTATION</w:t>
            </w:r>
            <w:r>
              <w:rPr>
                <w:rFonts w:ascii="Consolas" w:hAnsi="Consolas"/>
                <w:b/>
                <w:color w:val="0070D2"/>
                <w:sz w:val="19"/>
              </w:rPr>
              <w:br w:type="textWrapping"/>
            </w:r>
            <w:r>
              <w:rPr>
                <w:rFonts w:ascii="Consolas" w:hAnsi="Consolas"/>
                <w:color w:val="1E1E1E"/>
                <w:sz w:val="18"/>
              </w:rPr>
              <w:t>*======================================================================*</w:t>
            </w:r>
            <w:r>
              <w:rPr>
                <w:rFonts w:ascii="Consolas" w:hAnsi="Consolas"/>
                <w:color w:val="1E1E1E"/>
                <w:sz w:val="18"/>
              </w:rPr>
              <w:br w:type="textWrapping"/>
            </w:r>
            <w:r>
              <w:rPr>
                <w:rFonts w:ascii="Consolas" w:hAnsi="Consolas"/>
                <w:color w:val="1E1E1E"/>
                <w:sz w:val="18"/>
              </w:rPr>
              <w:t>* LOCAL TEST CLASS LCL_TEST_CODE_VALIDATOR DEFINITION &amp; IMPLEMENTATION</w:t>
            </w:r>
            <w:r>
              <w:rPr>
                <w:rFonts w:ascii="Consolas" w:hAnsi="Consolas"/>
                <w:color w:val="1E1E1E"/>
                <w:sz w:val="18"/>
              </w:rPr>
              <w:br w:type="textWrapping"/>
            </w:r>
            <w:r>
              <w:rPr>
                <w:rFonts w:ascii="Consolas" w:hAnsi="Consolas"/>
                <w:color w:val="1E1E1E"/>
                <w:sz w:val="18"/>
              </w:rPr>
              <w:t>* ABAP Unit Test Suite for ZCL_ABAP_CODE_VALIDATOR</w:t>
            </w:r>
            <w:r>
              <w:rPr>
                <w:rFonts w:ascii="Consolas" w:hAnsi="Consolas"/>
                <w:color w:val="1E1E1E"/>
                <w:sz w:val="18"/>
              </w:rPr>
              <w:br w:type="textWrapping"/>
            </w:r>
            <w:r>
              <w:rPr>
                <w:rFonts w:ascii="Consolas" w:hAnsi="Consolas"/>
                <w:color w:val="1E1E1E"/>
                <w:sz w:val="18"/>
              </w:rPr>
              <w:t>*======================================================================*</w:t>
            </w:r>
            <w:r>
              <w:rPr>
                <w:rFonts w:ascii="Consolas" w:hAnsi="Consolas"/>
                <w:color w:val="1E1E1E"/>
                <w:sz w:val="18"/>
              </w:rPr>
              <w:br w:type="textWrapping"/>
            </w:r>
            <w:r>
              <w:rPr>
                <w:rFonts w:ascii="Consolas" w:hAnsi="Consolas"/>
                <w:color w:val="1E1E1E"/>
                <w:sz w:val="18"/>
              </w:rPr>
              <w:t>CLASS lcl_test_code_validator DEFINITION FINAL FOR TESTING</w:t>
            </w:r>
            <w:r>
              <w:rPr>
                <w:rFonts w:ascii="Consolas" w:hAnsi="Consolas"/>
                <w:color w:val="1E1E1E"/>
                <w:sz w:val="18"/>
              </w:rPr>
              <w:br w:type="textWrapping"/>
            </w:r>
            <w:r>
              <w:rPr>
                <w:rFonts w:ascii="Consolas" w:hAnsi="Consolas"/>
                <w:color w:val="1E1E1E"/>
                <w:sz w:val="18"/>
              </w:rPr>
              <w:t xml:space="preserve">  DURATION SHORT</w:t>
            </w:r>
            <w:r>
              <w:rPr>
                <w:rFonts w:ascii="Consolas" w:hAnsi="Consolas"/>
                <w:color w:val="1E1E1E"/>
                <w:sz w:val="18"/>
              </w:rPr>
              <w:br w:type="textWrapping"/>
            </w:r>
            <w:r>
              <w:rPr>
                <w:rFonts w:ascii="Consolas" w:hAnsi="Consolas"/>
                <w:color w:val="1E1E1E"/>
                <w:sz w:val="18"/>
              </w:rPr>
              <w:t xml:space="preserve">  RISK LEVEL HARMLESS.</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PRIVATE SECTION.</w:t>
            </w:r>
            <w:r>
              <w:rPr>
                <w:rFonts w:ascii="Consolas" w:hAnsi="Consolas"/>
                <w:color w:val="1E1E1E"/>
                <w:sz w:val="18"/>
              </w:rPr>
              <w:br w:type="textWrapping"/>
            </w:r>
            <w:r>
              <w:rPr>
                <w:rFonts w:ascii="Consolas" w:hAnsi="Consolas"/>
                <w:color w:val="1E1E1E"/>
                <w:sz w:val="18"/>
              </w:rPr>
              <w:t xml:space="preserve">    DATA: mo_cut TYPE REF TO zcl_abap_code_validator. " Class Under Test</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METHODS:</w:t>
            </w:r>
            <w:r>
              <w:rPr>
                <w:rFonts w:ascii="Consolas" w:hAnsi="Consolas"/>
                <w:color w:val="1E1E1E"/>
                <w:sz w:val="18"/>
              </w:rPr>
              <w:br w:type="textWrapping"/>
            </w:r>
            <w:r>
              <w:rPr>
                <w:rFonts w:ascii="Consolas" w:hAnsi="Consolas"/>
                <w:color w:val="1E1E1E"/>
                <w:sz w:val="18"/>
              </w:rPr>
              <w:t xml:space="preserve">      setup,</w:t>
            </w:r>
            <w:r>
              <w:rPr>
                <w:rFonts w:ascii="Consolas" w:hAnsi="Consolas"/>
                <w:color w:val="1E1E1E"/>
                <w:sz w:val="18"/>
              </w:rPr>
              <w:br w:type="textWrapping"/>
            </w:r>
            <w:r>
              <w:rPr>
                <w:rFonts w:ascii="Consolas" w:hAnsi="Consolas"/>
                <w:color w:val="1E1E1E"/>
                <w:sz w:val="18"/>
              </w:rPr>
              <w:t xml:space="preserve">      teardown,</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 Unit Test Scenarios</w:t>
            </w:r>
            <w:r>
              <w:rPr>
                <w:rFonts w:ascii="Consolas" w:hAnsi="Consolas"/>
                <w:color w:val="1E1E1E"/>
                <w:sz w:val="18"/>
              </w:rPr>
              <w:br w:type="textWrapping"/>
            </w:r>
            <w:r>
              <w:rPr>
                <w:rFonts w:ascii="Consolas" w:hAnsi="Consolas"/>
                <w:color w:val="1E1E1E"/>
                <w:sz w:val="18"/>
              </w:rPr>
              <w:t xml:space="preserve">      test_valid_clean_abap          FOR TESTING,</w:t>
            </w:r>
            <w:r>
              <w:rPr>
                <w:rFonts w:ascii="Consolas" w:hAnsi="Consolas"/>
                <w:color w:val="1E1E1E"/>
                <w:sz w:val="18"/>
              </w:rPr>
              <w:br w:type="textWrapping"/>
            </w:r>
            <w:r>
              <w:rPr>
                <w:rFonts w:ascii="Consolas" w:hAnsi="Consolas"/>
                <w:color w:val="1E1E1E"/>
                <w:sz w:val="18"/>
              </w:rPr>
              <w:t xml:space="preserve">      test_obsolete_move_statement   FOR TESTING,</w:t>
            </w:r>
            <w:r>
              <w:rPr>
                <w:rFonts w:ascii="Consolas" w:hAnsi="Consolas"/>
                <w:color w:val="1E1E1E"/>
                <w:sz w:val="18"/>
              </w:rPr>
              <w:br w:type="textWrapping"/>
            </w:r>
            <w:r>
              <w:rPr>
                <w:rFonts w:ascii="Consolas" w:hAnsi="Consolas"/>
                <w:color w:val="1E1E1E"/>
                <w:sz w:val="18"/>
              </w:rPr>
              <w:t xml:space="preserve">      test_obsolete_header_line      FOR TESTING,</w:t>
            </w:r>
            <w:r>
              <w:rPr>
                <w:rFonts w:ascii="Consolas" w:hAnsi="Consolas"/>
                <w:color w:val="1E1E1E"/>
                <w:sz w:val="18"/>
              </w:rPr>
              <w:br w:type="textWrapping"/>
            </w:r>
            <w:r>
              <w:rPr>
                <w:rFonts w:ascii="Consolas" w:hAnsi="Consolas"/>
                <w:color w:val="1E1E1E"/>
                <w:sz w:val="18"/>
              </w:rPr>
              <w:t xml:space="preserve">      test_unselective_select_star   FOR TESTING,</w:t>
            </w:r>
            <w:r>
              <w:rPr>
                <w:rFonts w:ascii="Consolas" w:hAnsi="Consolas"/>
                <w:color w:val="1E1E1E"/>
                <w:sz w:val="18"/>
              </w:rPr>
              <w:br w:type="textWrapping"/>
            </w:r>
            <w:r>
              <w:rPr>
                <w:rFonts w:ascii="Consolas" w:hAnsi="Consolas"/>
                <w:color w:val="1E1E1E"/>
                <w:sz w:val="18"/>
              </w:rPr>
              <w:t xml:space="preserve">      test_hardcoded_secret_pii      FOR TESTING,</w:t>
            </w:r>
            <w:r>
              <w:rPr>
                <w:rFonts w:ascii="Consolas" w:hAnsi="Consolas"/>
                <w:color w:val="1E1E1E"/>
                <w:sz w:val="18"/>
              </w:rPr>
              <w:br w:type="textWrapping"/>
            </w:r>
            <w:r>
              <w:rPr>
                <w:rFonts w:ascii="Consolas" w:hAnsi="Consolas"/>
                <w:color w:val="1E1E1E"/>
                <w:sz w:val="18"/>
              </w:rPr>
              <w:t xml:space="preserve">      test_sql_injection_risk        FOR TESTING,</w:t>
            </w:r>
            <w:r>
              <w:rPr>
                <w:rFonts w:ascii="Consolas" w:hAnsi="Consolas"/>
                <w:color w:val="1E1E1E"/>
                <w:sz w:val="18"/>
              </w:rPr>
              <w:br w:type="textWrapping"/>
            </w:r>
            <w:r>
              <w:rPr>
                <w:rFonts w:ascii="Consolas" w:hAnsi="Consolas"/>
                <w:color w:val="1E1E1E"/>
                <w:sz w:val="18"/>
              </w:rPr>
              <w:t xml:space="preserve">      test_naming_convention_warning FOR TESTING,</w:t>
            </w:r>
            <w:r>
              <w:rPr>
                <w:rFonts w:ascii="Consolas" w:hAnsi="Consolas"/>
                <w:color w:val="1E1E1E"/>
                <w:sz w:val="18"/>
              </w:rPr>
              <w:br w:type="textWrapping"/>
            </w:r>
            <w:r>
              <w:rPr>
                <w:rFonts w:ascii="Consolas" w:hAnsi="Consolas"/>
                <w:color w:val="1E1E1E"/>
                <w:sz w:val="18"/>
              </w:rPr>
              <w:t xml:space="preserve">      test_modern_read_table_suggest FOR TESTING,</w:t>
            </w:r>
            <w:r>
              <w:rPr>
                <w:rFonts w:ascii="Consolas" w:hAnsi="Consolas"/>
                <w:color w:val="1E1E1E"/>
                <w:sz w:val="18"/>
              </w:rPr>
              <w:br w:type="textWrapping"/>
            </w:r>
            <w:r>
              <w:rPr>
                <w:rFonts w:ascii="Consolas" w:hAnsi="Consolas"/>
                <w:color w:val="1E1E1E"/>
                <w:sz w:val="18"/>
              </w:rPr>
              <w:t xml:space="preserve">      test_empty_abap_source_error   FOR TESTING,</w:t>
            </w:r>
            <w:r>
              <w:rPr>
                <w:rFonts w:ascii="Consolas" w:hAnsi="Consolas"/>
                <w:color w:val="1E1E1E"/>
                <w:sz w:val="18"/>
              </w:rPr>
              <w:br w:type="textWrapping"/>
            </w:r>
            <w:r>
              <w:rPr>
                <w:rFonts w:ascii="Consolas" w:hAnsi="Consolas"/>
                <w:color w:val="1E1E1E"/>
                <w:sz w:val="18"/>
              </w:rPr>
              <w:t xml:space="preserve">      test_multiple_violations_agg   FOR TESTING.</w:t>
            </w:r>
            <w:r>
              <w:rPr>
                <w:rFonts w:ascii="Consolas" w:hAnsi="Consolas"/>
                <w:color w:val="1E1E1E"/>
                <w:sz w:val="18"/>
              </w:rPr>
              <w:br w:type="textWrapping"/>
            </w:r>
            <w:r>
              <w:rPr>
                <w:rFonts w:ascii="Consolas" w:hAnsi="Consolas"/>
                <w:color w:val="1E1E1E"/>
                <w:sz w:val="18"/>
              </w:rPr>
              <w:t>ENDCLASS.</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CLASS lcl_test_code_validator IMPLEMENTATION.</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METHOD setup.</w:t>
            </w:r>
            <w:r>
              <w:rPr>
                <w:rFonts w:ascii="Consolas" w:hAnsi="Consolas"/>
                <w:color w:val="1E1E1E"/>
                <w:sz w:val="18"/>
              </w:rPr>
              <w:br w:type="textWrapping"/>
            </w:r>
            <w:r>
              <w:rPr>
                <w:rFonts w:ascii="Consolas" w:hAnsi="Consolas"/>
                <w:color w:val="1E1E1E"/>
                <w:sz w:val="18"/>
              </w:rPr>
              <w:t xml:space="preserve">    " Instantiate Class Under Test before each test execution</w:t>
            </w:r>
            <w:r>
              <w:rPr>
                <w:rFonts w:ascii="Consolas" w:hAnsi="Consolas"/>
                <w:color w:val="1E1E1E"/>
                <w:sz w:val="18"/>
              </w:rPr>
              <w:br w:type="textWrapping"/>
            </w:r>
            <w:r>
              <w:rPr>
                <w:rFonts w:ascii="Consolas" w:hAnsi="Consolas"/>
                <w:color w:val="1E1E1E"/>
                <w:sz w:val="18"/>
              </w:rPr>
              <w:t xml:space="preserve">    mo_cut = NEW zcl_abap_code_validator( ).</w:t>
            </w:r>
            <w:r>
              <w:rPr>
                <w:rFonts w:ascii="Consolas" w:hAnsi="Consolas"/>
                <w:color w:val="1E1E1E"/>
                <w:sz w:val="18"/>
              </w:rPr>
              <w:br w:type="textWrapping"/>
            </w:r>
            <w:r>
              <w:rPr>
                <w:rFonts w:ascii="Consolas" w:hAnsi="Consolas"/>
                <w:color w:val="1E1E1E"/>
                <w:sz w:val="18"/>
              </w:rPr>
              <w:t xml:space="preserve">  ENDMETHOD.</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METHOD teardown.</w:t>
            </w:r>
            <w:r>
              <w:rPr>
                <w:rFonts w:ascii="Consolas" w:hAnsi="Consolas"/>
                <w:color w:val="1E1E1E"/>
                <w:sz w:val="18"/>
              </w:rPr>
              <w:br w:type="textWrapping"/>
            </w:r>
            <w:r>
              <w:rPr>
                <w:rFonts w:ascii="Consolas" w:hAnsi="Consolas"/>
                <w:color w:val="1E1E1E"/>
                <w:sz w:val="18"/>
              </w:rPr>
              <w:t xml:space="preserve">    " Free object instance after test execution</w:t>
            </w:r>
            <w:r>
              <w:rPr>
                <w:rFonts w:ascii="Consolas" w:hAnsi="Consolas"/>
                <w:color w:val="1E1E1E"/>
                <w:sz w:val="18"/>
              </w:rPr>
              <w:br w:type="textWrapping"/>
            </w:r>
            <w:r>
              <w:rPr>
                <w:rFonts w:ascii="Consolas" w:hAnsi="Consolas"/>
                <w:color w:val="1E1E1E"/>
                <w:sz w:val="18"/>
              </w:rPr>
              <w:t xml:space="preserve">    FREE mo_cut.</w:t>
            </w:r>
            <w:r>
              <w:rPr>
                <w:rFonts w:ascii="Consolas" w:hAnsi="Consolas"/>
                <w:color w:val="1E1E1E"/>
                <w:sz w:val="18"/>
              </w:rPr>
              <w:br w:type="textWrapping"/>
            </w:r>
            <w:r>
              <w:rPr>
                <w:rFonts w:ascii="Consolas" w:hAnsi="Consolas"/>
                <w:color w:val="1E1E1E"/>
                <w:sz w:val="18"/>
              </w:rPr>
              <w:t xml:space="preserve">  ENDMETHOD.</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METHOD test_valid_clean_abap.</w:t>
            </w:r>
            <w:r>
              <w:rPr>
                <w:rFonts w:ascii="Consolas" w:hAnsi="Consolas"/>
                <w:color w:val="1E1E1E"/>
                <w:sz w:val="18"/>
              </w:rPr>
              <w:br w:type="textWrapping"/>
            </w:r>
            <w:r>
              <w:rPr>
                <w:rFonts w:ascii="Consolas" w:hAnsi="Consolas"/>
                <w:color w:val="1E1E1E"/>
                <w:sz w:val="18"/>
              </w:rPr>
              <w:t xml:space="preserve">    " Scenario 1: Happy Path - Clean Modern ABAP 7.4+ Code</w:t>
            </w:r>
            <w:r>
              <w:rPr>
                <w:rFonts w:ascii="Consolas" w:hAnsi="Consolas"/>
                <w:color w:val="1E1E1E"/>
                <w:sz w:val="18"/>
              </w:rPr>
              <w:br w:type="textWrapping"/>
            </w:r>
            <w:r>
              <w:rPr>
                <w:rFonts w:ascii="Consolas" w:hAnsi="Consolas"/>
                <w:color w:val="1E1E1E"/>
                <w:sz w:val="18"/>
              </w:rPr>
              <w:t xml:space="preserve">    DATA(lt_source) = VALUE string_table(</w:t>
            </w:r>
            <w:r>
              <w:rPr>
                <w:rFonts w:ascii="Consolas" w:hAnsi="Consolas"/>
                <w:color w:val="1E1E1E"/>
                <w:sz w:val="18"/>
              </w:rPr>
              <w:br w:type="textWrapping"/>
            </w:r>
            <w:r>
              <w:rPr>
                <w:rFonts w:ascii="Consolas" w:hAnsi="Consolas"/>
                <w:color w:val="1E1E1E"/>
                <w:sz w:val="18"/>
              </w:rPr>
              <w:t xml:space="preserve">      ( `DATA(lv_total) = 100.` )</w:t>
            </w:r>
            <w:r>
              <w:rPr>
                <w:rFonts w:ascii="Consolas" w:hAnsi="Consolas"/>
                <w:color w:val="1E1E1E"/>
                <w:sz w:val="18"/>
              </w:rPr>
              <w:br w:type="textWrapping"/>
            </w:r>
            <w:r>
              <w:rPr>
                <w:rFonts w:ascii="Consolas" w:hAnsi="Consolas"/>
                <w:color w:val="1E1E1E"/>
                <w:sz w:val="18"/>
              </w:rPr>
              <w:t xml:space="preserve">      ( `DATA(ls_user) = gt_users[ id = 10 ].` )</w:t>
            </w:r>
            <w:r>
              <w:rPr>
                <w:rFonts w:ascii="Consolas" w:hAnsi="Consolas"/>
                <w:color w:val="1E1E1E"/>
                <w:sz w:val="18"/>
              </w:rPr>
              <w:br w:type="textWrapping"/>
            </w:r>
            <w:r>
              <w:rPr>
                <w:rFonts w:ascii="Consolas" w:hAnsi="Consolas"/>
                <w:color w:val="1E1E1E"/>
                <w:sz w:val="18"/>
              </w:rPr>
              <w:t xml:space="preserve">      ( `SELECT user_id, user_name FROM zusers INTO TABLE @DATA(lt_clean).` )</w:t>
            </w:r>
            <w:r>
              <w:rPr>
                <w:rFonts w:ascii="Consolas" w:hAnsi="Consolas"/>
                <w:color w:val="1E1E1E"/>
                <w:sz w:val="18"/>
              </w:rPr>
              <w:br w:type="textWrapping"/>
            </w:r>
            <w:r>
              <w:rPr>
                <w:rFonts w:ascii="Consolas" w:hAnsi="Consolas"/>
                <w:color w:val="1E1E1E"/>
                <w:sz w:val="18"/>
              </w:rPr>
              <w:t xml:space="preserve">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TRY.</w:t>
            </w:r>
            <w:r>
              <w:rPr>
                <w:rFonts w:ascii="Consolas" w:hAnsi="Consolas"/>
                <w:color w:val="1E1E1E"/>
                <w:sz w:val="18"/>
              </w:rPr>
              <w:br w:type="textWrapping"/>
            </w:r>
            <w:r>
              <w:rPr>
                <w:rFonts w:ascii="Consolas" w:hAnsi="Consolas"/>
                <w:color w:val="1E1E1E"/>
                <w:sz w:val="18"/>
              </w:rPr>
              <w:t xml:space="preserve">        DATA(ls_result) = mo_cut-&gt;validate_abap_code( lt_source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cl_abap_unit_assert=&gt;assert_true(</w:t>
            </w:r>
            <w:r>
              <w:rPr>
                <w:rFonts w:ascii="Consolas" w:hAnsi="Consolas"/>
                <w:color w:val="1E1E1E"/>
                <w:sz w:val="18"/>
              </w:rPr>
              <w:br w:type="textWrapping"/>
            </w:r>
            <w:r>
              <w:rPr>
                <w:rFonts w:ascii="Consolas" w:hAnsi="Consolas"/>
                <w:color w:val="1E1E1E"/>
                <w:sz w:val="18"/>
              </w:rPr>
              <w:t xml:space="preserve">          act = ls_result-is_valid</w:t>
            </w:r>
            <w:r>
              <w:rPr>
                <w:rFonts w:ascii="Consolas" w:hAnsi="Consolas"/>
                <w:color w:val="1E1E1E"/>
                <w:sz w:val="18"/>
              </w:rPr>
              <w:br w:type="textWrapping"/>
            </w:r>
            <w:r>
              <w:rPr>
                <w:rFonts w:ascii="Consolas" w:hAnsi="Consolas"/>
                <w:color w:val="1E1E1E"/>
                <w:sz w:val="18"/>
              </w:rPr>
              <w:t xml:space="preserve">          msg = 'Clean ABAP source code should pass validation as IS_VALID = TRUE'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cl_abap_unit_assert=&gt;assert_equals(</w:t>
            </w:r>
            <w:r>
              <w:rPr>
                <w:rFonts w:ascii="Consolas" w:hAnsi="Consolas"/>
                <w:color w:val="1E1E1E"/>
                <w:sz w:val="18"/>
              </w:rPr>
              <w:br w:type="textWrapping"/>
            </w:r>
            <w:r>
              <w:rPr>
                <w:rFonts w:ascii="Consolas" w:hAnsi="Consolas"/>
                <w:color w:val="1E1E1E"/>
                <w:sz w:val="18"/>
              </w:rPr>
              <w:t xml:space="preserve">          act = lines( ls_result-violations )</w:t>
            </w:r>
            <w:r>
              <w:rPr>
                <w:rFonts w:ascii="Consolas" w:hAnsi="Consolas"/>
                <w:color w:val="1E1E1E"/>
                <w:sz w:val="18"/>
              </w:rPr>
              <w:br w:type="textWrapping"/>
            </w:r>
            <w:r>
              <w:rPr>
                <w:rFonts w:ascii="Consolas" w:hAnsi="Consolas"/>
                <w:color w:val="1E1E1E"/>
                <w:sz w:val="18"/>
              </w:rPr>
              <w:t xml:space="preserve">          exp = 0</w:t>
            </w:r>
            <w:r>
              <w:rPr>
                <w:rFonts w:ascii="Consolas" w:hAnsi="Consolas"/>
                <w:color w:val="1E1E1E"/>
                <w:sz w:val="18"/>
              </w:rPr>
              <w:br w:type="textWrapping"/>
            </w:r>
            <w:r>
              <w:rPr>
                <w:rFonts w:ascii="Consolas" w:hAnsi="Consolas"/>
                <w:color w:val="1E1E1E"/>
                <w:sz w:val="18"/>
              </w:rPr>
              <w:t xml:space="preserve">          msg = 'Clean ABAP should produce 0 violations'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CATCH zcx_abap_validator_exception.</w:t>
            </w:r>
            <w:r>
              <w:rPr>
                <w:rFonts w:ascii="Consolas" w:hAnsi="Consolas"/>
                <w:color w:val="1E1E1E"/>
                <w:sz w:val="18"/>
              </w:rPr>
              <w:br w:type="textWrapping"/>
            </w:r>
            <w:r>
              <w:rPr>
                <w:rFonts w:ascii="Consolas" w:hAnsi="Consolas"/>
                <w:color w:val="1E1E1E"/>
                <w:sz w:val="18"/>
              </w:rPr>
              <w:t xml:space="preserve">        cl_abap_unit_assert=&gt;fail( msg = 'Unexpected exception raised for valid ABAP code' ).</w:t>
            </w:r>
            <w:r>
              <w:rPr>
                <w:rFonts w:ascii="Consolas" w:hAnsi="Consolas"/>
                <w:color w:val="1E1E1E"/>
                <w:sz w:val="18"/>
              </w:rPr>
              <w:br w:type="textWrapping"/>
            </w:r>
            <w:r>
              <w:rPr>
                <w:rFonts w:ascii="Consolas" w:hAnsi="Consolas"/>
                <w:color w:val="1E1E1E"/>
                <w:sz w:val="18"/>
              </w:rPr>
              <w:t xml:space="preserve">    ENDTRY.</w:t>
            </w:r>
            <w:r>
              <w:rPr>
                <w:rFonts w:ascii="Consolas" w:hAnsi="Consolas"/>
                <w:color w:val="1E1E1E"/>
                <w:sz w:val="18"/>
              </w:rPr>
              <w:br w:type="textWrapping"/>
            </w:r>
            <w:r>
              <w:rPr>
                <w:rFonts w:ascii="Consolas" w:hAnsi="Consolas"/>
                <w:color w:val="1E1E1E"/>
                <w:sz w:val="18"/>
              </w:rPr>
              <w:t xml:space="preserve">  ENDMETHOD.</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METHOD test_obsolete_move_statement.</w:t>
            </w:r>
            <w:r>
              <w:rPr>
                <w:rFonts w:ascii="Consolas" w:hAnsi="Consolas"/>
                <w:color w:val="1E1E1E"/>
                <w:sz w:val="18"/>
              </w:rPr>
              <w:br w:type="textWrapping"/>
            </w:r>
            <w:r>
              <w:rPr>
                <w:rFonts w:ascii="Consolas" w:hAnsi="Consolas"/>
                <w:color w:val="1E1E1E"/>
                <w:sz w:val="18"/>
              </w:rPr>
              <w:t xml:space="preserve">    " Scenario 2: Detection of Obsolete MOVE statement</w:t>
            </w:r>
            <w:r>
              <w:rPr>
                <w:rFonts w:ascii="Consolas" w:hAnsi="Consolas"/>
                <w:color w:val="1E1E1E"/>
                <w:sz w:val="18"/>
              </w:rPr>
              <w:br w:type="textWrapping"/>
            </w:r>
            <w:r>
              <w:rPr>
                <w:rFonts w:ascii="Consolas" w:hAnsi="Consolas"/>
                <w:color w:val="1E1E1E"/>
                <w:sz w:val="18"/>
              </w:rPr>
              <w:t xml:space="preserve">    DATA(lt_source) = VALUE string_table(</w:t>
            </w:r>
            <w:r>
              <w:rPr>
                <w:rFonts w:ascii="Consolas" w:hAnsi="Consolas"/>
                <w:color w:val="1E1E1E"/>
                <w:sz w:val="18"/>
              </w:rPr>
              <w:br w:type="textWrapping"/>
            </w:r>
            <w:r>
              <w:rPr>
                <w:rFonts w:ascii="Consolas" w:hAnsi="Consolas"/>
                <w:color w:val="1E1E1E"/>
                <w:sz w:val="18"/>
              </w:rPr>
              <w:t xml:space="preserve">      ( `MOVE lv_source TO lv_target.` )</w:t>
            </w:r>
            <w:r>
              <w:rPr>
                <w:rFonts w:ascii="Consolas" w:hAnsi="Consolas"/>
                <w:color w:val="1E1E1E"/>
                <w:sz w:val="18"/>
              </w:rPr>
              <w:br w:type="textWrapping"/>
            </w:r>
            <w:r>
              <w:rPr>
                <w:rFonts w:ascii="Consolas" w:hAnsi="Consolas"/>
                <w:color w:val="1E1E1E"/>
                <w:sz w:val="18"/>
              </w:rPr>
              <w:t xml:space="preserve">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TRY.</w:t>
            </w:r>
            <w:r>
              <w:rPr>
                <w:rFonts w:ascii="Consolas" w:hAnsi="Consolas"/>
                <w:color w:val="1E1E1E"/>
                <w:sz w:val="18"/>
              </w:rPr>
              <w:br w:type="textWrapping"/>
            </w:r>
            <w:r>
              <w:rPr>
                <w:rFonts w:ascii="Consolas" w:hAnsi="Consolas"/>
                <w:color w:val="1E1E1E"/>
                <w:sz w:val="18"/>
              </w:rPr>
              <w:t xml:space="preserve">        DATA(ls_result) = mo_cut-&gt;validate_abap_code( lt_source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cl_abap_unit_assert=&gt;assert_false(</w:t>
            </w:r>
            <w:r>
              <w:rPr>
                <w:rFonts w:ascii="Consolas" w:hAnsi="Consolas"/>
                <w:color w:val="1E1E1E"/>
                <w:sz w:val="18"/>
              </w:rPr>
              <w:br w:type="textWrapping"/>
            </w:r>
            <w:r>
              <w:rPr>
                <w:rFonts w:ascii="Consolas" w:hAnsi="Consolas"/>
                <w:color w:val="1E1E1E"/>
                <w:sz w:val="18"/>
              </w:rPr>
              <w:t xml:space="preserve">          act = ls_result-is_valid</w:t>
            </w:r>
            <w:r>
              <w:rPr>
                <w:rFonts w:ascii="Consolas" w:hAnsi="Consolas"/>
                <w:color w:val="1E1E1E"/>
                <w:sz w:val="18"/>
              </w:rPr>
              <w:br w:type="textWrapping"/>
            </w:r>
            <w:r>
              <w:rPr>
                <w:rFonts w:ascii="Consolas" w:hAnsi="Consolas"/>
                <w:color w:val="1E1E1E"/>
                <w:sz w:val="18"/>
              </w:rPr>
              <w:t xml:space="preserve">          msg = 'Obsolete MOVE statement must fail IS_VALID validation'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cl_abap_unit_assert=&gt;assert_equals(</w:t>
            </w:r>
            <w:r>
              <w:rPr>
                <w:rFonts w:ascii="Consolas" w:hAnsi="Consolas"/>
                <w:color w:val="1E1E1E"/>
                <w:sz w:val="18"/>
              </w:rPr>
              <w:br w:type="textWrapping"/>
            </w:r>
            <w:r>
              <w:rPr>
                <w:rFonts w:ascii="Consolas" w:hAnsi="Consolas"/>
                <w:color w:val="1E1E1E"/>
                <w:sz w:val="18"/>
              </w:rPr>
              <w:t xml:space="preserve">          act = ls_result-violations[ 1 ]-rule_id</w:t>
            </w:r>
            <w:r>
              <w:rPr>
                <w:rFonts w:ascii="Consolas" w:hAnsi="Consolas"/>
                <w:color w:val="1E1E1E"/>
                <w:sz w:val="18"/>
              </w:rPr>
              <w:br w:type="textWrapping"/>
            </w:r>
            <w:r>
              <w:rPr>
                <w:rFonts w:ascii="Consolas" w:hAnsi="Consolas"/>
                <w:color w:val="1E1E1E"/>
                <w:sz w:val="18"/>
              </w:rPr>
              <w:t xml:space="preserve">          exp = 'CLEAN_ABAP_001'</w:t>
            </w:r>
            <w:r>
              <w:rPr>
                <w:rFonts w:ascii="Consolas" w:hAnsi="Consolas"/>
                <w:color w:val="1E1E1E"/>
                <w:sz w:val="18"/>
              </w:rPr>
              <w:br w:type="textWrapping"/>
            </w:r>
            <w:r>
              <w:rPr>
                <w:rFonts w:ascii="Consolas" w:hAnsi="Consolas"/>
                <w:color w:val="1E1E1E"/>
                <w:sz w:val="18"/>
              </w:rPr>
              <w:t xml:space="preserve">          msg = 'Rule ID must match CLEAN_ABAP_001'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CATCH zcx_abap_validator_exception.</w:t>
            </w:r>
            <w:r>
              <w:rPr>
                <w:rFonts w:ascii="Consolas" w:hAnsi="Consolas"/>
                <w:color w:val="1E1E1E"/>
                <w:sz w:val="18"/>
              </w:rPr>
              <w:br w:type="textWrapping"/>
            </w:r>
            <w:r>
              <w:rPr>
                <w:rFonts w:ascii="Consolas" w:hAnsi="Consolas"/>
                <w:color w:val="1E1E1E"/>
                <w:sz w:val="18"/>
              </w:rPr>
              <w:t xml:space="preserve">        cl_abap_unit_assert=&gt;fail( msg = 'Unexpected exception in test_obsolete_move_statement' ).</w:t>
            </w:r>
            <w:r>
              <w:rPr>
                <w:rFonts w:ascii="Consolas" w:hAnsi="Consolas"/>
                <w:color w:val="1E1E1E"/>
                <w:sz w:val="18"/>
              </w:rPr>
              <w:br w:type="textWrapping"/>
            </w:r>
            <w:r>
              <w:rPr>
                <w:rFonts w:ascii="Consolas" w:hAnsi="Consolas"/>
                <w:color w:val="1E1E1E"/>
                <w:sz w:val="18"/>
              </w:rPr>
              <w:t xml:space="preserve">    ENDTRY.</w:t>
            </w:r>
            <w:r>
              <w:rPr>
                <w:rFonts w:ascii="Consolas" w:hAnsi="Consolas"/>
                <w:color w:val="1E1E1E"/>
                <w:sz w:val="18"/>
              </w:rPr>
              <w:br w:type="textWrapping"/>
            </w:r>
            <w:r>
              <w:rPr>
                <w:rFonts w:ascii="Consolas" w:hAnsi="Consolas"/>
                <w:color w:val="1E1E1E"/>
                <w:sz w:val="18"/>
              </w:rPr>
              <w:t xml:space="preserve">  ENDMETHOD.</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METHOD test_obsolete_header_line.</w:t>
            </w:r>
            <w:r>
              <w:rPr>
                <w:rFonts w:ascii="Consolas" w:hAnsi="Consolas"/>
                <w:color w:val="1E1E1E"/>
                <w:sz w:val="18"/>
              </w:rPr>
              <w:br w:type="textWrapping"/>
            </w:r>
            <w:r>
              <w:rPr>
                <w:rFonts w:ascii="Consolas" w:hAnsi="Consolas"/>
                <w:color w:val="1E1E1E"/>
                <w:sz w:val="18"/>
              </w:rPr>
              <w:t xml:space="preserve">    " Scenario 3: Critical Detection of WITH HEADER LINE</w:t>
            </w:r>
            <w:r>
              <w:rPr>
                <w:rFonts w:ascii="Consolas" w:hAnsi="Consolas"/>
                <w:color w:val="1E1E1E"/>
                <w:sz w:val="18"/>
              </w:rPr>
              <w:br w:type="textWrapping"/>
            </w:r>
            <w:r>
              <w:rPr>
                <w:rFonts w:ascii="Consolas" w:hAnsi="Consolas"/>
                <w:color w:val="1E1E1E"/>
                <w:sz w:val="18"/>
              </w:rPr>
              <w:t xml:space="preserve">    DATA(lt_source) = VALUE string_table(</w:t>
            </w:r>
            <w:r>
              <w:rPr>
                <w:rFonts w:ascii="Consolas" w:hAnsi="Consolas"/>
                <w:color w:val="1E1E1E"/>
                <w:sz w:val="18"/>
              </w:rPr>
              <w:br w:type="textWrapping"/>
            </w:r>
            <w:r>
              <w:rPr>
                <w:rFonts w:ascii="Consolas" w:hAnsi="Consolas"/>
                <w:color w:val="1E1E1E"/>
                <w:sz w:val="18"/>
              </w:rPr>
              <w:t xml:space="preserve">      ( `DATA: gt_out TYPE TABLE OF zstruct WITH HEADER LINE.` )</w:t>
            </w:r>
            <w:r>
              <w:rPr>
                <w:rFonts w:ascii="Consolas" w:hAnsi="Consolas"/>
                <w:color w:val="1E1E1E"/>
                <w:sz w:val="18"/>
              </w:rPr>
              <w:br w:type="textWrapping"/>
            </w:r>
            <w:r>
              <w:rPr>
                <w:rFonts w:ascii="Consolas" w:hAnsi="Consolas"/>
                <w:color w:val="1E1E1E"/>
                <w:sz w:val="18"/>
              </w:rPr>
              <w:t xml:space="preserve">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TRY.</w:t>
            </w:r>
            <w:r>
              <w:rPr>
                <w:rFonts w:ascii="Consolas" w:hAnsi="Consolas"/>
                <w:color w:val="1E1E1E"/>
                <w:sz w:val="18"/>
              </w:rPr>
              <w:br w:type="textWrapping"/>
            </w:r>
            <w:r>
              <w:rPr>
                <w:rFonts w:ascii="Consolas" w:hAnsi="Consolas"/>
                <w:color w:val="1E1E1E"/>
                <w:sz w:val="18"/>
              </w:rPr>
              <w:t xml:space="preserve">        DATA(ls_result) = mo_cut-&gt;validate_abap_code( lt_source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cl_abap_unit_assert=&gt;assert_equals(</w:t>
            </w:r>
            <w:r>
              <w:rPr>
                <w:rFonts w:ascii="Consolas" w:hAnsi="Consolas"/>
                <w:color w:val="1E1E1E"/>
                <w:sz w:val="18"/>
              </w:rPr>
              <w:br w:type="textWrapping"/>
            </w:r>
            <w:r>
              <w:rPr>
                <w:rFonts w:ascii="Consolas" w:hAnsi="Consolas"/>
                <w:color w:val="1E1E1E"/>
                <w:sz w:val="18"/>
              </w:rPr>
              <w:t xml:space="preserve">          act = ls_result-max_severity</w:t>
            </w:r>
            <w:r>
              <w:rPr>
                <w:rFonts w:ascii="Consolas" w:hAnsi="Consolas"/>
                <w:color w:val="1E1E1E"/>
                <w:sz w:val="18"/>
              </w:rPr>
              <w:br w:type="textWrapping"/>
            </w:r>
            <w:r>
              <w:rPr>
                <w:rFonts w:ascii="Consolas" w:hAnsi="Consolas"/>
                <w:color w:val="1E1E1E"/>
                <w:sz w:val="18"/>
              </w:rPr>
              <w:t xml:space="preserve">          exp = zcl_abap_code_validator=&gt;c_sev_critical</w:t>
            </w:r>
            <w:r>
              <w:rPr>
                <w:rFonts w:ascii="Consolas" w:hAnsi="Consolas"/>
                <w:color w:val="1E1E1E"/>
                <w:sz w:val="18"/>
              </w:rPr>
              <w:br w:type="textWrapping"/>
            </w:r>
            <w:r>
              <w:rPr>
                <w:rFonts w:ascii="Consolas" w:hAnsi="Consolas"/>
                <w:color w:val="1E1E1E"/>
                <w:sz w:val="18"/>
              </w:rPr>
              <w:t xml:space="preserve">          msg = 'Header Line violation must trigger CRITICAL severity'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CATCH zcx_abap_validator_exception.</w:t>
            </w:r>
            <w:r>
              <w:rPr>
                <w:rFonts w:ascii="Consolas" w:hAnsi="Consolas"/>
                <w:color w:val="1E1E1E"/>
                <w:sz w:val="18"/>
              </w:rPr>
              <w:br w:type="textWrapping"/>
            </w:r>
            <w:r>
              <w:rPr>
                <w:rFonts w:ascii="Consolas" w:hAnsi="Consolas"/>
                <w:color w:val="1E1E1E"/>
                <w:sz w:val="18"/>
              </w:rPr>
              <w:t xml:space="preserve">        cl_abap_unit_assert=&gt;fail( msg = 'Unexpected exception in test_obsolete_header_line' ).</w:t>
            </w:r>
            <w:r>
              <w:rPr>
                <w:rFonts w:ascii="Consolas" w:hAnsi="Consolas"/>
                <w:color w:val="1E1E1E"/>
                <w:sz w:val="18"/>
              </w:rPr>
              <w:br w:type="textWrapping"/>
            </w:r>
            <w:r>
              <w:rPr>
                <w:rFonts w:ascii="Consolas" w:hAnsi="Consolas"/>
                <w:color w:val="1E1E1E"/>
                <w:sz w:val="18"/>
              </w:rPr>
              <w:t xml:space="preserve">    ENDTRY.</w:t>
            </w:r>
            <w:r>
              <w:rPr>
                <w:rFonts w:ascii="Consolas" w:hAnsi="Consolas"/>
                <w:color w:val="1E1E1E"/>
                <w:sz w:val="18"/>
              </w:rPr>
              <w:br w:type="textWrapping"/>
            </w:r>
            <w:r>
              <w:rPr>
                <w:rFonts w:ascii="Consolas" w:hAnsi="Consolas"/>
                <w:color w:val="1E1E1E"/>
                <w:sz w:val="18"/>
              </w:rPr>
              <w:t xml:space="preserve">  ENDMETHOD.</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METHOD test_unselective_select_star.</w:t>
            </w:r>
            <w:r>
              <w:rPr>
                <w:rFonts w:ascii="Consolas" w:hAnsi="Consolas"/>
                <w:color w:val="1E1E1E"/>
                <w:sz w:val="18"/>
              </w:rPr>
              <w:br w:type="textWrapping"/>
            </w:r>
            <w:r>
              <w:rPr>
                <w:rFonts w:ascii="Consolas" w:hAnsi="Consolas"/>
                <w:color w:val="1E1E1E"/>
                <w:sz w:val="18"/>
              </w:rPr>
              <w:t xml:space="preserve">    " Scenario 4: Performance Warning for SELECT *</w:t>
            </w:r>
            <w:r>
              <w:rPr>
                <w:rFonts w:ascii="Consolas" w:hAnsi="Consolas"/>
                <w:color w:val="1E1E1E"/>
                <w:sz w:val="18"/>
              </w:rPr>
              <w:br w:type="textWrapping"/>
            </w:r>
            <w:r>
              <w:rPr>
                <w:rFonts w:ascii="Consolas" w:hAnsi="Consolas"/>
                <w:color w:val="1E1E1E"/>
                <w:sz w:val="18"/>
              </w:rPr>
              <w:t xml:space="preserve">    DATA(lt_source) = VALUE string_table(</w:t>
            </w:r>
            <w:r>
              <w:rPr>
                <w:rFonts w:ascii="Consolas" w:hAnsi="Consolas"/>
                <w:color w:val="1E1E1E"/>
                <w:sz w:val="18"/>
              </w:rPr>
              <w:br w:type="textWrapping"/>
            </w:r>
            <w:r>
              <w:rPr>
                <w:rFonts w:ascii="Consolas" w:hAnsi="Consolas"/>
                <w:color w:val="1E1E1E"/>
                <w:sz w:val="18"/>
              </w:rPr>
              <w:t xml:space="preserve">      ( `SELECT * FROM mara INTO TABLE lt_mara.` )</w:t>
            </w:r>
            <w:r>
              <w:rPr>
                <w:rFonts w:ascii="Consolas" w:hAnsi="Consolas"/>
                <w:color w:val="1E1E1E"/>
                <w:sz w:val="18"/>
              </w:rPr>
              <w:br w:type="textWrapping"/>
            </w:r>
            <w:r>
              <w:rPr>
                <w:rFonts w:ascii="Consolas" w:hAnsi="Consolas"/>
                <w:color w:val="1E1E1E"/>
                <w:sz w:val="18"/>
              </w:rPr>
              <w:t xml:space="preserve">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TRY.</w:t>
            </w:r>
            <w:r>
              <w:rPr>
                <w:rFonts w:ascii="Consolas" w:hAnsi="Consolas"/>
                <w:color w:val="1E1E1E"/>
                <w:sz w:val="18"/>
              </w:rPr>
              <w:br w:type="textWrapping"/>
            </w:r>
            <w:r>
              <w:rPr>
                <w:rFonts w:ascii="Consolas" w:hAnsi="Consolas"/>
                <w:color w:val="1E1E1E"/>
                <w:sz w:val="18"/>
              </w:rPr>
              <w:t xml:space="preserve">        DATA(ls_result) = mo_cut-&gt;validate_abap_code( lt_source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cl_abap_unit_assert=&gt;assert_equals(</w:t>
            </w:r>
            <w:r>
              <w:rPr>
                <w:rFonts w:ascii="Consolas" w:hAnsi="Consolas"/>
                <w:color w:val="1E1E1E"/>
                <w:sz w:val="18"/>
              </w:rPr>
              <w:br w:type="textWrapping"/>
            </w:r>
            <w:r>
              <w:rPr>
                <w:rFonts w:ascii="Consolas" w:hAnsi="Consolas"/>
                <w:color w:val="1E1E1E"/>
                <w:sz w:val="18"/>
              </w:rPr>
              <w:t xml:space="preserve">          act = ls_result-violations[ 1 ]-rule_id</w:t>
            </w:r>
            <w:r>
              <w:rPr>
                <w:rFonts w:ascii="Consolas" w:hAnsi="Consolas"/>
                <w:color w:val="1E1E1E"/>
                <w:sz w:val="18"/>
              </w:rPr>
              <w:br w:type="textWrapping"/>
            </w:r>
            <w:r>
              <w:rPr>
                <w:rFonts w:ascii="Consolas" w:hAnsi="Consolas"/>
                <w:color w:val="1E1E1E"/>
                <w:sz w:val="18"/>
              </w:rPr>
              <w:t xml:space="preserve">          exp = 'PERF_ABAP_001'</w:t>
            </w:r>
            <w:r>
              <w:rPr>
                <w:rFonts w:ascii="Consolas" w:hAnsi="Consolas"/>
                <w:color w:val="1E1E1E"/>
                <w:sz w:val="18"/>
              </w:rPr>
              <w:br w:type="textWrapping"/>
            </w:r>
            <w:r>
              <w:rPr>
                <w:rFonts w:ascii="Consolas" w:hAnsi="Consolas"/>
                <w:color w:val="1E1E1E"/>
                <w:sz w:val="18"/>
              </w:rPr>
              <w:t xml:space="preserve">          msg = 'Unselective SELECT * must trigger PERF_ABAP_001 warning'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CATCH zcx_abap_validator_exception.</w:t>
            </w:r>
            <w:r>
              <w:rPr>
                <w:rFonts w:ascii="Consolas" w:hAnsi="Consolas"/>
                <w:color w:val="1E1E1E"/>
                <w:sz w:val="18"/>
              </w:rPr>
              <w:br w:type="textWrapping"/>
            </w:r>
            <w:r>
              <w:rPr>
                <w:rFonts w:ascii="Consolas" w:hAnsi="Consolas"/>
                <w:color w:val="1E1E1E"/>
                <w:sz w:val="18"/>
              </w:rPr>
              <w:t xml:space="preserve">        cl_abap_unit_assert=&gt;fail( msg = 'Unexpected exception in test_unselective_select_star' ).</w:t>
            </w:r>
            <w:r>
              <w:rPr>
                <w:rFonts w:ascii="Consolas" w:hAnsi="Consolas"/>
                <w:color w:val="1E1E1E"/>
                <w:sz w:val="18"/>
              </w:rPr>
              <w:br w:type="textWrapping"/>
            </w:r>
            <w:r>
              <w:rPr>
                <w:rFonts w:ascii="Consolas" w:hAnsi="Consolas"/>
                <w:color w:val="1E1E1E"/>
                <w:sz w:val="18"/>
              </w:rPr>
              <w:t xml:space="preserve">    ENDTRY.</w:t>
            </w:r>
            <w:r>
              <w:rPr>
                <w:rFonts w:ascii="Consolas" w:hAnsi="Consolas"/>
                <w:color w:val="1E1E1E"/>
                <w:sz w:val="18"/>
              </w:rPr>
              <w:br w:type="textWrapping"/>
            </w:r>
            <w:r>
              <w:rPr>
                <w:rFonts w:ascii="Consolas" w:hAnsi="Consolas"/>
                <w:color w:val="1E1E1E"/>
                <w:sz w:val="18"/>
              </w:rPr>
              <w:t xml:space="preserve">  ENDMETHOD.</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METHOD test_hardcoded_secret_pii.</w:t>
            </w:r>
            <w:r>
              <w:rPr>
                <w:rFonts w:ascii="Consolas" w:hAnsi="Consolas"/>
                <w:color w:val="1E1E1E"/>
                <w:sz w:val="18"/>
              </w:rPr>
              <w:br w:type="textWrapping"/>
            </w:r>
            <w:r>
              <w:rPr>
                <w:rFonts w:ascii="Consolas" w:hAnsi="Consolas"/>
                <w:color w:val="1E1E1E"/>
                <w:sz w:val="18"/>
              </w:rPr>
              <w:t xml:space="preserve">    " Scenario 5: Security P1 Failure for Hardcoded Credentials</w:t>
            </w:r>
            <w:r>
              <w:rPr>
                <w:rFonts w:ascii="Consolas" w:hAnsi="Consolas"/>
                <w:color w:val="1E1E1E"/>
                <w:sz w:val="18"/>
              </w:rPr>
              <w:br w:type="textWrapping"/>
            </w:r>
            <w:r>
              <w:rPr>
                <w:rFonts w:ascii="Consolas" w:hAnsi="Consolas"/>
                <w:color w:val="1E1E1E"/>
                <w:sz w:val="18"/>
              </w:rPr>
              <w:t xml:space="preserve">    DATA(lt_source) = VALUE string_table(</w:t>
            </w:r>
            <w:r>
              <w:rPr>
                <w:rFonts w:ascii="Consolas" w:hAnsi="Consolas"/>
                <w:color w:val="1E1E1E"/>
                <w:sz w:val="18"/>
              </w:rPr>
              <w:br w:type="textWrapping"/>
            </w:r>
            <w:r>
              <w:rPr>
                <w:rFonts w:ascii="Consolas" w:hAnsi="Consolas"/>
                <w:color w:val="1E1E1E"/>
                <w:sz w:val="18"/>
              </w:rPr>
              <w:t xml:space="preserve">      ( `CONSTANTS: c_api_password TYPE string VALUE 'SecretPass123!'.` )</w:t>
            </w:r>
            <w:r>
              <w:rPr>
                <w:rFonts w:ascii="Consolas" w:hAnsi="Consolas"/>
                <w:color w:val="1E1E1E"/>
                <w:sz w:val="18"/>
              </w:rPr>
              <w:br w:type="textWrapping"/>
            </w:r>
            <w:r>
              <w:rPr>
                <w:rFonts w:ascii="Consolas" w:hAnsi="Consolas"/>
                <w:color w:val="1E1E1E"/>
                <w:sz w:val="18"/>
              </w:rPr>
              <w:t xml:space="preserve">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TRY.</w:t>
            </w:r>
            <w:r>
              <w:rPr>
                <w:rFonts w:ascii="Consolas" w:hAnsi="Consolas"/>
                <w:color w:val="1E1E1E"/>
                <w:sz w:val="18"/>
              </w:rPr>
              <w:br w:type="textWrapping"/>
            </w:r>
            <w:r>
              <w:rPr>
                <w:rFonts w:ascii="Consolas" w:hAnsi="Consolas"/>
                <w:color w:val="1E1E1E"/>
                <w:sz w:val="18"/>
              </w:rPr>
              <w:t xml:space="preserve">        DATA(ls_result) = mo_cut-&gt;validate_abap_code( lt_source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cl_abap_unit_assert=&gt;assert_equals(</w:t>
            </w:r>
            <w:r>
              <w:rPr>
                <w:rFonts w:ascii="Consolas" w:hAnsi="Consolas"/>
                <w:color w:val="1E1E1E"/>
                <w:sz w:val="18"/>
              </w:rPr>
              <w:br w:type="textWrapping"/>
            </w:r>
            <w:r>
              <w:rPr>
                <w:rFonts w:ascii="Consolas" w:hAnsi="Consolas"/>
                <w:color w:val="1E1E1E"/>
                <w:sz w:val="18"/>
              </w:rPr>
              <w:t xml:space="preserve">          act = ls_result-max_severity</w:t>
            </w:r>
            <w:r>
              <w:rPr>
                <w:rFonts w:ascii="Consolas" w:hAnsi="Consolas"/>
                <w:color w:val="1E1E1E"/>
                <w:sz w:val="18"/>
              </w:rPr>
              <w:br w:type="textWrapping"/>
            </w:r>
            <w:r>
              <w:rPr>
                <w:rFonts w:ascii="Consolas" w:hAnsi="Consolas"/>
                <w:color w:val="1E1E1E"/>
                <w:sz w:val="18"/>
              </w:rPr>
              <w:t xml:space="preserve">          exp = zcl_abap_code_validator=&gt;c_sev_critical</w:t>
            </w:r>
            <w:r>
              <w:rPr>
                <w:rFonts w:ascii="Consolas" w:hAnsi="Consolas"/>
                <w:color w:val="1E1E1E"/>
                <w:sz w:val="18"/>
              </w:rPr>
              <w:br w:type="textWrapping"/>
            </w:r>
            <w:r>
              <w:rPr>
                <w:rFonts w:ascii="Consolas" w:hAnsi="Consolas"/>
                <w:color w:val="1E1E1E"/>
                <w:sz w:val="18"/>
              </w:rPr>
              <w:t xml:space="preserve">          msg = 'Hardcoded password must trigger CRITICAL severity'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CATCH zcx_abap_validator_exception.</w:t>
            </w:r>
            <w:r>
              <w:rPr>
                <w:rFonts w:ascii="Consolas" w:hAnsi="Consolas"/>
                <w:color w:val="1E1E1E"/>
                <w:sz w:val="18"/>
              </w:rPr>
              <w:br w:type="textWrapping"/>
            </w:r>
            <w:r>
              <w:rPr>
                <w:rFonts w:ascii="Consolas" w:hAnsi="Consolas"/>
                <w:color w:val="1E1E1E"/>
                <w:sz w:val="18"/>
              </w:rPr>
              <w:t xml:space="preserve">        cl_abap_unit_assert=&gt;fail( msg = 'Unexpected exception in test_hardcoded_secret_pii' ).</w:t>
            </w:r>
            <w:r>
              <w:rPr>
                <w:rFonts w:ascii="Consolas" w:hAnsi="Consolas"/>
                <w:color w:val="1E1E1E"/>
                <w:sz w:val="18"/>
              </w:rPr>
              <w:br w:type="textWrapping"/>
            </w:r>
            <w:r>
              <w:rPr>
                <w:rFonts w:ascii="Consolas" w:hAnsi="Consolas"/>
                <w:color w:val="1E1E1E"/>
                <w:sz w:val="18"/>
              </w:rPr>
              <w:t xml:space="preserve">    ENDTRY.</w:t>
            </w:r>
            <w:r>
              <w:rPr>
                <w:rFonts w:ascii="Consolas" w:hAnsi="Consolas"/>
                <w:color w:val="1E1E1E"/>
                <w:sz w:val="18"/>
              </w:rPr>
              <w:br w:type="textWrapping"/>
            </w:r>
            <w:r>
              <w:rPr>
                <w:rFonts w:ascii="Consolas" w:hAnsi="Consolas"/>
                <w:color w:val="1E1E1E"/>
                <w:sz w:val="18"/>
              </w:rPr>
              <w:t xml:space="preserve">  ENDMETHOD.</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METHOD test_sql_injection_risk.</w:t>
            </w:r>
            <w:r>
              <w:rPr>
                <w:rFonts w:ascii="Consolas" w:hAnsi="Consolas"/>
                <w:color w:val="1E1E1E"/>
                <w:sz w:val="18"/>
              </w:rPr>
              <w:br w:type="textWrapping"/>
            </w:r>
            <w:r>
              <w:rPr>
                <w:rFonts w:ascii="Consolas" w:hAnsi="Consolas"/>
                <w:color w:val="1E1E1E"/>
                <w:sz w:val="18"/>
              </w:rPr>
              <w:t xml:space="preserve">    " Scenario 6: Security P1 Failure for Dynamic SQL Injection Risk</w:t>
            </w:r>
            <w:r>
              <w:rPr>
                <w:rFonts w:ascii="Consolas" w:hAnsi="Consolas"/>
                <w:color w:val="1E1E1E"/>
                <w:sz w:val="18"/>
              </w:rPr>
              <w:br w:type="textWrapping"/>
            </w:r>
            <w:r>
              <w:rPr>
                <w:rFonts w:ascii="Consolas" w:hAnsi="Consolas"/>
                <w:color w:val="1E1E1E"/>
                <w:sz w:val="18"/>
              </w:rPr>
              <w:t xml:space="preserve">    DATA(lt_source) = VALUE string_table(</w:t>
            </w:r>
            <w:r>
              <w:rPr>
                <w:rFonts w:ascii="Consolas" w:hAnsi="Consolas"/>
                <w:color w:val="1E1E1E"/>
                <w:sz w:val="18"/>
              </w:rPr>
              <w:br w:type="textWrapping"/>
            </w:r>
            <w:r>
              <w:rPr>
                <w:rFonts w:ascii="Consolas" w:hAnsi="Consolas"/>
                <w:color w:val="1E1E1E"/>
                <w:sz w:val="18"/>
              </w:rPr>
              <w:t xml:space="preserve">      ( `SELECT user_id FROM zusers INTO TABLE lt_out WHERE (lv_where_clause).` )</w:t>
            </w:r>
            <w:r>
              <w:rPr>
                <w:rFonts w:ascii="Consolas" w:hAnsi="Consolas"/>
                <w:color w:val="1E1E1E"/>
                <w:sz w:val="18"/>
              </w:rPr>
              <w:br w:type="textWrapping"/>
            </w:r>
            <w:r>
              <w:rPr>
                <w:rFonts w:ascii="Consolas" w:hAnsi="Consolas"/>
                <w:color w:val="1E1E1E"/>
                <w:sz w:val="18"/>
              </w:rPr>
              <w:t xml:space="preserve">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TRY.</w:t>
            </w:r>
            <w:r>
              <w:rPr>
                <w:rFonts w:ascii="Consolas" w:hAnsi="Consolas"/>
                <w:color w:val="1E1E1E"/>
                <w:sz w:val="18"/>
              </w:rPr>
              <w:br w:type="textWrapping"/>
            </w:r>
            <w:r>
              <w:rPr>
                <w:rFonts w:ascii="Consolas" w:hAnsi="Consolas"/>
                <w:color w:val="1E1E1E"/>
                <w:sz w:val="18"/>
              </w:rPr>
              <w:t xml:space="preserve">        DATA(ls_result) = mo_cut-&gt;validate_abap_code( lt_source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cl_abap_unit_assert=&gt;assert_equals(</w:t>
            </w:r>
            <w:r>
              <w:rPr>
                <w:rFonts w:ascii="Consolas" w:hAnsi="Consolas"/>
                <w:color w:val="1E1E1E"/>
                <w:sz w:val="18"/>
              </w:rPr>
              <w:br w:type="textWrapping"/>
            </w:r>
            <w:r>
              <w:rPr>
                <w:rFonts w:ascii="Consolas" w:hAnsi="Consolas"/>
                <w:color w:val="1E1E1E"/>
                <w:sz w:val="18"/>
              </w:rPr>
              <w:t xml:space="preserve">          act = ls_result-violations[ 1 ]-rule_id</w:t>
            </w:r>
            <w:r>
              <w:rPr>
                <w:rFonts w:ascii="Consolas" w:hAnsi="Consolas"/>
                <w:color w:val="1E1E1E"/>
                <w:sz w:val="18"/>
              </w:rPr>
              <w:br w:type="textWrapping"/>
            </w:r>
            <w:r>
              <w:rPr>
                <w:rFonts w:ascii="Consolas" w:hAnsi="Consolas"/>
                <w:color w:val="1E1E1E"/>
                <w:sz w:val="18"/>
              </w:rPr>
              <w:t xml:space="preserve">          exp = 'SEC_ABAP_002'</w:t>
            </w:r>
            <w:r>
              <w:rPr>
                <w:rFonts w:ascii="Consolas" w:hAnsi="Consolas"/>
                <w:color w:val="1E1E1E"/>
                <w:sz w:val="18"/>
              </w:rPr>
              <w:br w:type="textWrapping"/>
            </w:r>
            <w:r>
              <w:rPr>
                <w:rFonts w:ascii="Consolas" w:hAnsi="Consolas"/>
                <w:color w:val="1E1E1E"/>
                <w:sz w:val="18"/>
              </w:rPr>
              <w:t xml:space="preserve">          msg = 'Dynamic SQL risk must trigger SEC_ABAP_002'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CATCH zcx_abap_validator_exception.</w:t>
            </w:r>
            <w:r>
              <w:rPr>
                <w:rFonts w:ascii="Consolas" w:hAnsi="Consolas"/>
                <w:color w:val="1E1E1E"/>
                <w:sz w:val="18"/>
              </w:rPr>
              <w:br w:type="textWrapping"/>
            </w:r>
            <w:r>
              <w:rPr>
                <w:rFonts w:ascii="Consolas" w:hAnsi="Consolas"/>
                <w:color w:val="1E1E1E"/>
                <w:sz w:val="18"/>
              </w:rPr>
              <w:t xml:space="preserve">        cl_abap_unit_assert=&gt;fail( msg = 'Unexpected exception in test_sql_injection_risk' ).</w:t>
            </w:r>
            <w:r>
              <w:rPr>
                <w:rFonts w:ascii="Consolas" w:hAnsi="Consolas"/>
                <w:color w:val="1E1E1E"/>
                <w:sz w:val="18"/>
              </w:rPr>
              <w:br w:type="textWrapping"/>
            </w:r>
            <w:r>
              <w:rPr>
                <w:rFonts w:ascii="Consolas" w:hAnsi="Consolas"/>
                <w:color w:val="1E1E1E"/>
                <w:sz w:val="18"/>
              </w:rPr>
              <w:t xml:space="preserve">    ENDTRY.</w:t>
            </w:r>
            <w:r>
              <w:rPr>
                <w:rFonts w:ascii="Consolas" w:hAnsi="Consolas"/>
                <w:color w:val="1E1E1E"/>
                <w:sz w:val="18"/>
              </w:rPr>
              <w:br w:type="textWrapping"/>
            </w:r>
            <w:r>
              <w:rPr>
                <w:rFonts w:ascii="Consolas" w:hAnsi="Consolas"/>
                <w:color w:val="1E1E1E"/>
                <w:sz w:val="18"/>
              </w:rPr>
              <w:t xml:space="preserve">  ENDMETHOD.</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METHOD test_naming_convention_warning.</w:t>
            </w:r>
            <w:r>
              <w:rPr>
                <w:rFonts w:ascii="Consolas" w:hAnsi="Consolas"/>
                <w:color w:val="1E1E1E"/>
                <w:sz w:val="18"/>
              </w:rPr>
              <w:br w:type="textWrapping"/>
            </w:r>
            <w:r>
              <w:rPr>
                <w:rFonts w:ascii="Consolas" w:hAnsi="Consolas"/>
                <w:color w:val="1E1E1E"/>
                <w:sz w:val="18"/>
              </w:rPr>
              <w:t xml:space="preserve">    " Scenario 7: Style Warning for Non-Descriptive Naming</w:t>
            </w:r>
            <w:r>
              <w:rPr>
                <w:rFonts w:ascii="Consolas" w:hAnsi="Consolas"/>
                <w:color w:val="1E1E1E"/>
                <w:sz w:val="18"/>
              </w:rPr>
              <w:br w:type="textWrapping"/>
            </w:r>
            <w:r>
              <w:rPr>
                <w:rFonts w:ascii="Consolas" w:hAnsi="Consolas"/>
                <w:color w:val="1E1E1E"/>
                <w:sz w:val="18"/>
              </w:rPr>
              <w:t xml:space="preserve">    DATA(lt_source) = VALUE string_table(</w:t>
            </w:r>
            <w:r>
              <w:rPr>
                <w:rFonts w:ascii="Consolas" w:hAnsi="Consolas"/>
                <w:color w:val="1E1E1E"/>
                <w:sz w:val="18"/>
              </w:rPr>
              <w:br w:type="textWrapping"/>
            </w:r>
            <w:r>
              <w:rPr>
                <w:rFonts w:ascii="Consolas" w:hAnsi="Consolas"/>
                <w:color w:val="1E1E1E"/>
                <w:sz w:val="18"/>
              </w:rPr>
              <w:t xml:space="preserve">      ( `DATA: temp TYPE i.` )</w:t>
            </w:r>
            <w:r>
              <w:rPr>
                <w:rFonts w:ascii="Consolas" w:hAnsi="Consolas"/>
                <w:color w:val="1E1E1E"/>
                <w:sz w:val="18"/>
              </w:rPr>
              <w:br w:type="textWrapping"/>
            </w:r>
            <w:r>
              <w:rPr>
                <w:rFonts w:ascii="Consolas" w:hAnsi="Consolas"/>
                <w:color w:val="1E1E1E"/>
                <w:sz w:val="18"/>
              </w:rPr>
              <w:t xml:space="preserve">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TRY.</w:t>
            </w:r>
            <w:r>
              <w:rPr>
                <w:rFonts w:ascii="Consolas" w:hAnsi="Consolas"/>
                <w:color w:val="1E1E1E"/>
                <w:sz w:val="18"/>
              </w:rPr>
              <w:br w:type="textWrapping"/>
            </w:r>
            <w:r>
              <w:rPr>
                <w:rFonts w:ascii="Consolas" w:hAnsi="Consolas"/>
                <w:color w:val="1E1E1E"/>
                <w:sz w:val="18"/>
              </w:rPr>
              <w:t xml:space="preserve">        DATA(ls_result) = mo_cut-&gt;validate_abap_code( lt_source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cl_abap_unit_assert=&gt;assert_equals(</w:t>
            </w:r>
            <w:r>
              <w:rPr>
                <w:rFonts w:ascii="Consolas" w:hAnsi="Consolas"/>
                <w:color w:val="1E1E1E"/>
                <w:sz w:val="18"/>
              </w:rPr>
              <w:br w:type="textWrapping"/>
            </w:r>
            <w:r>
              <w:rPr>
                <w:rFonts w:ascii="Consolas" w:hAnsi="Consolas"/>
                <w:color w:val="1E1E1E"/>
                <w:sz w:val="18"/>
              </w:rPr>
              <w:t xml:space="preserve">          act = ls_result-violations[ 1 ]-rule_id</w:t>
            </w:r>
            <w:r>
              <w:rPr>
                <w:rFonts w:ascii="Consolas" w:hAnsi="Consolas"/>
                <w:color w:val="1E1E1E"/>
                <w:sz w:val="18"/>
              </w:rPr>
              <w:br w:type="textWrapping"/>
            </w:r>
            <w:r>
              <w:rPr>
                <w:rFonts w:ascii="Consolas" w:hAnsi="Consolas"/>
                <w:color w:val="1E1E1E"/>
                <w:sz w:val="18"/>
              </w:rPr>
              <w:t xml:space="preserve">          exp = 'STYLE_ABAP_001'</w:t>
            </w:r>
            <w:r>
              <w:rPr>
                <w:rFonts w:ascii="Consolas" w:hAnsi="Consolas"/>
                <w:color w:val="1E1E1E"/>
                <w:sz w:val="18"/>
              </w:rPr>
              <w:br w:type="textWrapping"/>
            </w:r>
            <w:r>
              <w:rPr>
                <w:rFonts w:ascii="Consolas" w:hAnsi="Consolas"/>
                <w:color w:val="1E1E1E"/>
                <w:sz w:val="18"/>
              </w:rPr>
              <w:t xml:space="preserve">          msg = 'Non-descriptive variable name must trigger STYLE_ABAP_001'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CATCH zcx_abap_validator_exception.</w:t>
            </w:r>
            <w:r>
              <w:rPr>
                <w:rFonts w:ascii="Consolas" w:hAnsi="Consolas"/>
                <w:color w:val="1E1E1E"/>
                <w:sz w:val="18"/>
              </w:rPr>
              <w:br w:type="textWrapping"/>
            </w:r>
            <w:r>
              <w:rPr>
                <w:rFonts w:ascii="Consolas" w:hAnsi="Consolas"/>
                <w:color w:val="1E1E1E"/>
                <w:sz w:val="18"/>
              </w:rPr>
              <w:t xml:space="preserve">        cl_abap_unit_assert=&gt;fail( msg = 'Unexpected exception in test_naming_convention_warning' ).</w:t>
            </w:r>
            <w:r>
              <w:rPr>
                <w:rFonts w:ascii="Consolas" w:hAnsi="Consolas"/>
                <w:color w:val="1E1E1E"/>
                <w:sz w:val="18"/>
              </w:rPr>
              <w:br w:type="textWrapping"/>
            </w:r>
            <w:r>
              <w:rPr>
                <w:rFonts w:ascii="Consolas" w:hAnsi="Consolas"/>
                <w:color w:val="1E1E1E"/>
                <w:sz w:val="18"/>
              </w:rPr>
              <w:t xml:space="preserve">    ENDTRY.</w:t>
            </w:r>
            <w:r>
              <w:rPr>
                <w:rFonts w:ascii="Consolas" w:hAnsi="Consolas"/>
                <w:color w:val="1E1E1E"/>
                <w:sz w:val="18"/>
              </w:rPr>
              <w:br w:type="textWrapping"/>
            </w:r>
            <w:r>
              <w:rPr>
                <w:rFonts w:ascii="Consolas" w:hAnsi="Consolas"/>
                <w:color w:val="1E1E1E"/>
                <w:sz w:val="18"/>
              </w:rPr>
              <w:t xml:space="preserve">  ENDMETHOD.</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METHOD test_modern_read_table_suggest.</w:t>
            </w:r>
            <w:r>
              <w:rPr>
                <w:rFonts w:ascii="Consolas" w:hAnsi="Consolas"/>
                <w:color w:val="1E1E1E"/>
                <w:sz w:val="18"/>
              </w:rPr>
              <w:br w:type="textWrapping"/>
            </w:r>
            <w:r>
              <w:rPr>
                <w:rFonts w:ascii="Consolas" w:hAnsi="Consolas"/>
                <w:color w:val="1E1E1E"/>
                <w:sz w:val="18"/>
              </w:rPr>
              <w:t xml:space="preserve">    " Scenario 8: Modernization Suggestion for READ TABLE</w:t>
            </w:r>
            <w:r>
              <w:rPr>
                <w:rFonts w:ascii="Consolas" w:hAnsi="Consolas"/>
                <w:color w:val="1E1E1E"/>
                <w:sz w:val="18"/>
              </w:rPr>
              <w:br w:type="textWrapping"/>
            </w:r>
            <w:r>
              <w:rPr>
                <w:rFonts w:ascii="Consolas" w:hAnsi="Consolas"/>
                <w:color w:val="1E1E1E"/>
                <w:sz w:val="18"/>
              </w:rPr>
              <w:t xml:space="preserve">    DATA(lt_source) = VALUE string_table(</w:t>
            </w:r>
            <w:r>
              <w:rPr>
                <w:rFonts w:ascii="Consolas" w:hAnsi="Consolas"/>
                <w:color w:val="1E1E1E"/>
                <w:sz w:val="18"/>
              </w:rPr>
              <w:br w:type="textWrapping"/>
            </w:r>
            <w:r>
              <w:rPr>
                <w:rFonts w:ascii="Consolas" w:hAnsi="Consolas"/>
                <w:color w:val="1E1E1E"/>
                <w:sz w:val="18"/>
              </w:rPr>
              <w:t xml:space="preserve">      ( `READ TABLE gt_users INTO ls_user WITH KEY id = 100.` )</w:t>
            </w:r>
            <w:r>
              <w:rPr>
                <w:rFonts w:ascii="Consolas" w:hAnsi="Consolas"/>
                <w:color w:val="1E1E1E"/>
                <w:sz w:val="18"/>
              </w:rPr>
              <w:br w:type="textWrapping"/>
            </w:r>
            <w:r>
              <w:rPr>
                <w:rFonts w:ascii="Consolas" w:hAnsi="Consolas"/>
                <w:color w:val="1E1E1E"/>
                <w:sz w:val="18"/>
              </w:rPr>
              <w:t xml:space="preserve">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TRY.</w:t>
            </w:r>
            <w:r>
              <w:rPr>
                <w:rFonts w:ascii="Consolas" w:hAnsi="Consolas"/>
                <w:color w:val="1E1E1E"/>
                <w:sz w:val="18"/>
              </w:rPr>
              <w:br w:type="textWrapping"/>
            </w:r>
            <w:r>
              <w:rPr>
                <w:rFonts w:ascii="Consolas" w:hAnsi="Consolas"/>
                <w:color w:val="1E1E1E"/>
                <w:sz w:val="18"/>
              </w:rPr>
              <w:t xml:space="preserve">        DATA(ls_result) = mo_cut-&gt;validate_abap_code( lt_source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cl_abap_unit_assert=&gt;assert_equals(</w:t>
            </w:r>
            <w:r>
              <w:rPr>
                <w:rFonts w:ascii="Consolas" w:hAnsi="Consolas"/>
                <w:color w:val="1E1E1E"/>
                <w:sz w:val="18"/>
              </w:rPr>
              <w:br w:type="textWrapping"/>
            </w:r>
            <w:r>
              <w:rPr>
                <w:rFonts w:ascii="Consolas" w:hAnsi="Consolas"/>
                <w:color w:val="1E1E1E"/>
                <w:sz w:val="18"/>
              </w:rPr>
              <w:t xml:space="preserve">          act = ls_result-violations[ 1 ]-rule_id</w:t>
            </w:r>
            <w:r>
              <w:rPr>
                <w:rFonts w:ascii="Consolas" w:hAnsi="Consolas"/>
                <w:color w:val="1E1E1E"/>
                <w:sz w:val="18"/>
              </w:rPr>
              <w:br w:type="textWrapping"/>
            </w:r>
            <w:r>
              <w:rPr>
                <w:rFonts w:ascii="Consolas" w:hAnsi="Consolas"/>
                <w:color w:val="1E1E1E"/>
                <w:sz w:val="18"/>
              </w:rPr>
              <w:t xml:space="preserve">          exp = 'MODERN_ABAP_001'</w:t>
            </w:r>
            <w:r>
              <w:rPr>
                <w:rFonts w:ascii="Consolas" w:hAnsi="Consolas"/>
                <w:color w:val="1E1E1E"/>
                <w:sz w:val="18"/>
              </w:rPr>
              <w:br w:type="textWrapping"/>
            </w:r>
            <w:r>
              <w:rPr>
                <w:rFonts w:ascii="Consolas" w:hAnsi="Consolas"/>
                <w:color w:val="1E1E1E"/>
                <w:sz w:val="18"/>
              </w:rPr>
              <w:t xml:space="preserve">          msg = 'READ TABLE statement must suggest modern table expression'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CATCH zcx_abap_validator_exception.</w:t>
            </w:r>
            <w:r>
              <w:rPr>
                <w:rFonts w:ascii="Consolas" w:hAnsi="Consolas"/>
                <w:color w:val="1E1E1E"/>
                <w:sz w:val="18"/>
              </w:rPr>
              <w:br w:type="textWrapping"/>
            </w:r>
            <w:r>
              <w:rPr>
                <w:rFonts w:ascii="Consolas" w:hAnsi="Consolas"/>
                <w:color w:val="1E1E1E"/>
                <w:sz w:val="18"/>
              </w:rPr>
              <w:t xml:space="preserve">        cl_abap_unit_assert=&gt;fail( msg = 'Unexpected exception in test_modern_read_table_suggest' ).</w:t>
            </w:r>
            <w:r>
              <w:rPr>
                <w:rFonts w:ascii="Consolas" w:hAnsi="Consolas"/>
                <w:color w:val="1E1E1E"/>
                <w:sz w:val="18"/>
              </w:rPr>
              <w:br w:type="textWrapping"/>
            </w:r>
            <w:r>
              <w:rPr>
                <w:rFonts w:ascii="Consolas" w:hAnsi="Consolas"/>
                <w:color w:val="1E1E1E"/>
                <w:sz w:val="18"/>
              </w:rPr>
              <w:t xml:space="preserve">    ENDTRY.</w:t>
            </w:r>
            <w:r>
              <w:rPr>
                <w:rFonts w:ascii="Consolas" w:hAnsi="Consolas"/>
                <w:color w:val="1E1E1E"/>
                <w:sz w:val="18"/>
              </w:rPr>
              <w:br w:type="textWrapping"/>
            </w:r>
            <w:r>
              <w:rPr>
                <w:rFonts w:ascii="Consolas" w:hAnsi="Consolas"/>
                <w:color w:val="1E1E1E"/>
                <w:sz w:val="18"/>
              </w:rPr>
              <w:t xml:space="preserve">  ENDMETHOD.</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METHOD test_empty_abap_source_error.</w:t>
            </w:r>
            <w:r>
              <w:rPr>
                <w:rFonts w:ascii="Consolas" w:hAnsi="Consolas"/>
                <w:color w:val="1E1E1E"/>
                <w:sz w:val="18"/>
              </w:rPr>
              <w:br w:type="textWrapping"/>
            </w:r>
            <w:r>
              <w:rPr>
                <w:rFonts w:ascii="Consolas" w:hAnsi="Consolas"/>
                <w:color w:val="1E1E1E"/>
                <w:sz w:val="18"/>
              </w:rPr>
              <w:t xml:space="preserve">    " Scenario 9: Boundary Exception Test - Empty Internal Table</w:t>
            </w:r>
            <w:r>
              <w:rPr>
                <w:rFonts w:ascii="Consolas" w:hAnsi="Consolas"/>
                <w:color w:val="1E1E1E"/>
                <w:sz w:val="18"/>
              </w:rPr>
              <w:br w:type="textWrapping"/>
            </w:r>
            <w:r>
              <w:rPr>
                <w:rFonts w:ascii="Consolas" w:hAnsi="Consolas"/>
                <w:color w:val="1E1E1E"/>
                <w:sz w:val="18"/>
              </w:rPr>
              <w:t xml:space="preserve">    DATA: lt_empty TYPE string_table.</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TRY.</w:t>
            </w:r>
            <w:r>
              <w:rPr>
                <w:rFonts w:ascii="Consolas" w:hAnsi="Consolas"/>
                <w:color w:val="1E1E1E"/>
                <w:sz w:val="18"/>
              </w:rPr>
              <w:br w:type="textWrapping"/>
            </w:r>
            <w:r>
              <w:rPr>
                <w:rFonts w:ascii="Consolas" w:hAnsi="Consolas"/>
                <w:color w:val="1E1E1E"/>
                <w:sz w:val="18"/>
              </w:rPr>
              <w:t xml:space="preserve">        mo_cut-&gt;validate_abap_code( lt_empty ).</w:t>
            </w:r>
            <w:r>
              <w:rPr>
                <w:rFonts w:ascii="Consolas" w:hAnsi="Consolas"/>
                <w:color w:val="1E1E1E"/>
                <w:sz w:val="18"/>
              </w:rPr>
              <w:br w:type="textWrapping"/>
            </w:r>
            <w:r>
              <w:rPr>
                <w:rFonts w:ascii="Consolas" w:hAnsi="Consolas"/>
                <w:color w:val="1E1E1E"/>
                <w:sz w:val="18"/>
              </w:rPr>
              <w:t xml:space="preserve">        cl_abap_unit_assert=&gt;fail( msg = 'Empty source code must raise zcx_abap_validator_exception'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CATCH zcx_abap_validator_exception INTO DATA(lx_ex).</w:t>
            </w:r>
            <w:r>
              <w:rPr>
                <w:rFonts w:ascii="Consolas" w:hAnsi="Consolas"/>
                <w:color w:val="1E1E1E"/>
                <w:sz w:val="18"/>
              </w:rPr>
              <w:br w:type="textWrapping"/>
            </w:r>
            <w:r>
              <w:rPr>
                <w:rFonts w:ascii="Consolas" w:hAnsi="Consolas"/>
                <w:color w:val="1E1E1E"/>
                <w:sz w:val="18"/>
              </w:rPr>
              <w:t xml:space="preserve">        cl_abap_unit_assert=&gt;assert_bound(</w:t>
            </w:r>
            <w:r>
              <w:rPr>
                <w:rFonts w:ascii="Consolas" w:hAnsi="Consolas"/>
                <w:color w:val="1E1E1E"/>
                <w:sz w:val="18"/>
              </w:rPr>
              <w:br w:type="textWrapping"/>
            </w:r>
            <w:r>
              <w:rPr>
                <w:rFonts w:ascii="Consolas" w:hAnsi="Consolas"/>
                <w:color w:val="1E1E1E"/>
                <w:sz w:val="18"/>
              </w:rPr>
              <w:t xml:space="preserve">          act = lx_ex</w:t>
            </w:r>
            <w:r>
              <w:rPr>
                <w:rFonts w:ascii="Consolas" w:hAnsi="Consolas"/>
                <w:color w:val="1E1E1E"/>
                <w:sz w:val="18"/>
              </w:rPr>
              <w:br w:type="textWrapping"/>
            </w:r>
            <w:r>
              <w:rPr>
                <w:rFonts w:ascii="Consolas" w:hAnsi="Consolas"/>
                <w:color w:val="1E1E1E"/>
                <w:sz w:val="18"/>
              </w:rPr>
              <w:t xml:space="preserve">          msg = 'Exception instance must be bound upon catching' ).</w:t>
            </w:r>
            <w:r>
              <w:rPr>
                <w:rFonts w:ascii="Consolas" w:hAnsi="Consolas"/>
                <w:color w:val="1E1E1E"/>
                <w:sz w:val="18"/>
              </w:rPr>
              <w:br w:type="textWrapping"/>
            </w:r>
            <w:r>
              <w:rPr>
                <w:rFonts w:ascii="Consolas" w:hAnsi="Consolas"/>
                <w:color w:val="1E1E1E"/>
                <w:sz w:val="18"/>
              </w:rPr>
              <w:t xml:space="preserve">    ENDTRY.</w:t>
            </w:r>
            <w:r>
              <w:rPr>
                <w:rFonts w:ascii="Consolas" w:hAnsi="Consolas"/>
                <w:color w:val="1E1E1E"/>
                <w:sz w:val="18"/>
              </w:rPr>
              <w:br w:type="textWrapping"/>
            </w:r>
            <w:r>
              <w:rPr>
                <w:rFonts w:ascii="Consolas" w:hAnsi="Consolas"/>
                <w:color w:val="1E1E1E"/>
                <w:sz w:val="18"/>
              </w:rPr>
              <w:t xml:space="preserve">  ENDMETHOD.</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METHOD test_multiple_violations_agg.</w:t>
            </w:r>
            <w:r>
              <w:rPr>
                <w:rFonts w:ascii="Consolas" w:hAnsi="Consolas"/>
                <w:color w:val="1E1E1E"/>
                <w:sz w:val="18"/>
              </w:rPr>
              <w:br w:type="textWrapping"/>
            </w:r>
            <w:r>
              <w:rPr>
                <w:rFonts w:ascii="Consolas" w:hAnsi="Consolas"/>
                <w:color w:val="1E1E1E"/>
                <w:sz w:val="18"/>
              </w:rPr>
              <w:t xml:space="preserve">    " Scenario 10: Multi-Violation Aggregation Across Multiple Lines</w:t>
            </w:r>
            <w:r>
              <w:rPr>
                <w:rFonts w:ascii="Consolas" w:hAnsi="Consolas"/>
                <w:color w:val="1E1E1E"/>
                <w:sz w:val="18"/>
              </w:rPr>
              <w:br w:type="textWrapping"/>
            </w:r>
            <w:r>
              <w:rPr>
                <w:rFonts w:ascii="Consolas" w:hAnsi="Consolas"/>
                <w:color w:val="1E1E1E"/>
                <w:sz w:val="18"/>
              </w:rPr>
              <w:t xml:space="preserve">    DATA(lt_source) = VALUE string_table(</w:t>
            </w:r>
            <w:r>
              <w:rPr>
                <w:rFonts w:ascii="Consolas" w:hAnsi="Consolas"/>
                <w:color w:val="1E1E1E"/>
                <w:sz w:val="18"/>
              </w:rPr>
              <w:br w:type="textWrapping"/>
            </w:r>
            <w:r>
              <w:rPr>
                <w:rFonts w:ascii="Consolas" w:hAnsi="Consolas"/>
                <w:color w:val="1E1E1E"/>
                <w:sz w:val="18"/>
              </w:rPr>
              <w:t xml:space="preserve">      ( `MOVE lv_a TO lv_b.` )                                    " Line 1: Obsolete MOVE</w:t>
            </w:r>
            <w:r>
              <w:rPr>
                <w:rFonts w:ascii="Consolas" w:hAnsi="Consolas"/>
                <w:color w:val="1E1E1E"/>
                <w:sz w:val="18"/>
              </w:rPr>
              <w:br w:type="textWrapping"/>
            </w:r>
            <w:r>
              <w:rPr>
                <w:rFonts w:ascii="Consolas" w:hAnsi="Consolas"/>
                <w:color w:val="1E1E1E"/>
                <w:sz w:val="18"/>
              </w:rPr>
              <w:t xml:space="preserve">      ( `DATA: gt_temp TYPE TABLE OF zst WITH HEADER LINE.` )      " Line 2: Critical Header Line</w:t>
            </w:r>
            <w:r>
              <w:rPr>
                <w:rFonts w:ascii="Consolas" w:hAnsi="Consolas"/>
                <w:color w:val="1E1E1E"/>
                <w:sz w:val="18"/>
              </w:rPr>
              <w:br w:type="textWrapping"/>
            </w:r>
            <w:r>
              <w:rPr>
                <w:rFonts w:ascii="Consolas" w:hAnsi="Consolas"/>
                <w:color w:val="1E1E1E"/>
                <w:sz w:val="18"/>
              </w:rPr>
              <w:t xml:space="preserve">      ( `SELECT * FROM mara INTO TABLE lt_mara.` )                " Line 3: Perf Warning</w:t>
            </w:r>
            <w:r>
              <w:rPr>
                <w:rFonts w:ascii="Consolas" w:hAnsi="Consolas"/>
                <w:color w:val="1E1E1E"/>
                <w:sz w:val="18"/>
              </w:rPr>
              <w:br w:type="textWrapping"/>
            </w:r>
            <w:r>
              <w:rPr>
                <w:rFonts w:ascii="Consolas" w:hAnsi="Consolas"/>
                <w:color w:val="1E1E1E"/>
                <w:sz w:val="18"/>
              </w:rPr>
              <w:t xml:space="preserve">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TRY.</w:t>
            </w:r>
            <w:r>
              <w:rPr>
                <w:rFonts w:ascii="Consolas" w:hAnsi="Consolas"/>
                <w:color w:val="1E1E1E"/>
                <w:sz w:val="18"/>
              </w:rPr>
              <w:br w:type="textWrapping"/>
            </w:r>
            <w:r>
              <w:rPr>
                <w:rFonts w:ascii="Consolas" w:hAnsi="Consolas"/>
                <w:color w:val="1E1E1E"/>
                <w:sz w:val="18"/>
              </w:rPr>
              <w:t xml:space="preserve">        DATA(ls_result) = mo_cut-&gt;validate_abap_code( lt_source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cl_abap_unit_assert=&gt;assert_equals(</w:t>
            </w:r>
            <w:r>
              <w:rPr>
                <w:rFonts w:ascii="Consolas" w:hAnsi="Consolas"/>
                <w:color w:val="1E1E1E"/>
                <w:sz w:val="18"/>
              </w:rPr>
              <w:br w:type="textWrapping"/>
            </w:r>
            <w:r>
              <w:rPr>
                <w:rFonts w:ascii="Consolas" w:hAnsi="Consolas"/>
                <w:color w:val="1E1E1E"/>
                <w:sz w:val="18"/>
              </w:rPr>
              <w:t xml:space="preserve">          act = lines( ls_result-violations )</w:t>
            </w:r>
            <w:r>
              <w:rPr>
                <w:rFonts w:ascii="Consolas" w:hAnsi="Consolas"/>
                <w:color w:val="1E1E1E"/>
                <w:sz w:val="18"/>
              </w:rPr>
              <w:br w:type="textWrapping"/>
            </w:r>
            <w:r>
              <w:rPr>
                <w:rFonts w:ascii="Consolas" w:hAnsi="Consolas"/>
                <w:color w:val="1E1E1E"/>
                <w:sz w:val="18"/>
              </w:rPr>
              <w:t xml:space="preserve">          exp = 3</w:t>
            </w:r>
            <w:r>
              <w:rPr>
                <w:rFonts w:ascii="Consolas" w:hAnsi="Consolas"/>
                <w:color w:val="1E1E1E"/>
                <w:sz w:val="18"/>
              </w:rPr>
              <w:br w:type="textWrapping"/>
            </w:r>
            <w:r>
              <w:rPr>
                <w:rFonts w:ascii="Consolas" w:hAnsi="Consolas"/>
                <w:color w:val="1E1E1E"/>
                <w:sz w:val="18"/>
              </w:rPr>
              <w:t xml:space="preserve">          msg = 'Must detect exactly 3 distinct violations across source lines'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cl_abap_unit_assert=&gt;assert_equals(</w:t>
            </w:r>
            <w:r>
              <w:rPr>
                <w:rFonts w:ascii="Consolas" w:hAnsi="Consolas"/>
                <w:color w:val="1E1E1E"/>
                <w:sz w:val="18"/>
              </w:rPr>
              <w:br w:type="textWrapping"/>
            </w:r>
            <w:r>
              <w:rPr>
                <w:rFonts w:ascii="Consolas" w:hAnsi="Consolas"/>
                <w:color w:val="1E1E1E"/>
                <w:sz w:val="18"/>
              </w:rPr>
              <w:t xml:space="preserve">          act = ls_result-max_severity</w:t>
            </w:r>
            <w:r>
              <w:rPr>
                <w:rFonts w:ascii="Consolas" w:hAnsi="Consolas"/>
                <w:color w:val="1E1E1E"/>
                <w:sz w:val="18"/>
              </w:rPr>
              <w:br w:type="textWrapping"/>
            </w:r>
            <w:r>
              <w:rPr>
                <w:rFonts w:ascii="Consolas" w:hAnsi="Consolas"/>
                <w:color w:val="1E1E1E"/>
                <w:sz w:val="18"/>
              </w:rPr>
              <w:t xml:space="preserve">          exp = zcl_abap_code_validator=&gt;c_sev_critical</w:t>
            </w:r>
            <w:r>
              <w:rPr>
                <w:rFonts w:ascii="Consolas" w:hAnsi="Consolas"/>
                <w:color w:val="1E1E1E"/>
                <w:sz w:val="18"/>
              </w:rPr>
              <w:br w:type="textWrapping"/>
            </w:r>
            <w:r>
              <w:rPr>
                <w:rFonts w:ascii="Consolas" w:hAnsi="Consolas"/>
                <w:color w:val="1E1E1E"/>
                <w:sz w:val="18"/>
              </w:rPr>
              <w:t xml:space="preserve">          msg = 'Max severity must aggregate to CRITICAL due to Header Line' ).</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CATCH zcx_abap_validator_exception.</w:t>
            </w:r>
            <w:r>
              <w:rPr>
                <w:rFonts w:ascii="Consolas" w:hAnsi="Consolas"/>
                <w:color w:val="1E1E1E"/>
                <w:sz w:val="18"/>
              </w:rPr>
              <w:br w:type="textWrapping"/>
            </w:r>
            <w:r>
              <w:rPr>
                <w:rFonts w:ascii="Consolas" w:hAnsi="Consolas"/>
                <w:color w:val="1E1E1E"/>
                <w:sz w:val="18"/>
              </w:rPr>
              <w:t xml:space="preserve">        cl_abap_unit_assert=&gt;fail( msg = 'Unexpected exception in test_multiple_violations_agg' ).</w:t>
            </w:r>
            <w:r>
              <w:rPr>
                <w:rFonts w:ascii="Consolas" w:hAnsi="Consolas"/>
                <w:color w:val="1E1E1E"/>
                <w:sz w:val="18"/>
              </w:rPr>
              <w:br w:type="textWrapping"/>
            </w:r>
            <w:r>
              <w:rPr>
                <w:rFonts w:ascii="Consolas" w:hAnsi="Consolas"/>
                <w:color w:val="1E1E1E"/>
                <w:sz w:val="18"/>
              </w:rPr>
              <w:t xml:space="preserve">    ENDTRY.</w:t>
            </w:r>
            <w:r>
              <w:rPr>
                <w:rFonts w:ascii="Consolas" w:hAnsi="Consolas"/>
                <w:color w:val="1E1E1E"/>
                <w:sz w:val="18"/>
              </w:rPr>
              <w:br w:type="textWrapping"/>
            </w:r>
            <w:r>
              <w:rPr>
                <w:rFonts w:ascii="Consolas" w:hAnsi="Consolas"/>
                <w:color w:val="1E1E1E"/>
                <w:sz w:val="18"/>
              </w:rPr>
              <w:t xml:space="preserve">  ENDMETHOD.</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ENDCLASS.</w:t>
            </w:r>
          </w:p>
        </w:tc>
      </w:tr>
    </w:tbl>
    <w:p w14:paraId="438DCD62">
      <w:pPr>
        <w:spacing w:before="0" w:after="120"/>
      </w:pPr>
    </w:p>
    <w:p w14:paraId="0494FC65">
      <w:pPr>
        <w:keepNext/>
        <w:spacing w:before="280" w:after="80"/>
      </w:pPr>
      <w:r>
        <w:rPr>
          <w:rFonts w:ascii="Calibri" w:hAnsi="Calibri"/>
          <w:b/>
          <w:color w:val="282828"/>
          <w:sz w:val="25"/>
        </w:rPr>
        <w:t>5.1 Comprehensive Unit Test Case Matrix</w:t>
      </w:r>
    </w:p>
    <w:p w14:paraId="14B98949">
      <w:pPr>
        <w:spacing w:before="0" w:after="120" w:line="276" w:lineRule="auto"/>
      </w:pPr>
      <w:r>
        <w:rPr>
          <w:color w:val="323232"/>
        </w:rPr>
        <w:t>The table below documents all 10 unit test scenarios, specifying their category, test input, expected outcomes, and verification criteria.</w:t>
      </w:r>
    </w:p>
    <w:tbl>
      <w:tblPr>
        <w:tblStyle w:val="12"/>
        <w:tblW w:w="0" w:type="auto"/>
        <w:jc w:val="center"/>
        <w:tblLayout w:type="autofit"/>
        <w:tblCellMar>
          <w:top w:w="0" w:type="dxa"/>
          <w:left w:w="108" w:type="dxa"/>
          <w:bottom w:w="0" w:type="dxa"/>
          <w:right w:w="108" w:type="dxa"/>
        </w:tblCellMar>
      </w:tblPr>
      <w:tblGrid>
        <w:gridCol w:w="1584"/>
        <w:gridCol w:w="1872"/>
        <w:gridCol w:w="2160"/>
        <w:gridCol w:w="2130"/>
        <w:gridCol w:w="1728"/>
      </w:tblGrid>
      <w:tr w14:paraId="4AF6F4FB">
        <w:tblPrEx>
          <w:tblCellMar>
            <w:top w:w="0" w:type="dxa"/>
            <w:left w:w="108" w:type="dxa"/>
            <w:bottom w:w="0" w:type="dxa"/>
            <w:right w:w="108" w:type="dxa"/>
          </w:tblCellMar>
        </w:tblPrEx>
        <w:trPr>
          <w:jc w:val="center"/>
        </w:trPr>
        <w:tc>
          <w:tcPr>
            <w:tcW w:w="1584" w:type="dxa"/>
            <w:shd w:val="clear" w:color="auto" w:fill="0070D2"/>
            <w:tcMar>
              <w:top w:w="120" w:type="dxa"/>
              <w:left w:w="120" w:type="dxa"/>
              <w:bottom w:w="120" w:type="dxa"/>
              <w:right w:w="120" w:type="dxa"/>
            </w:tcMar>
          </w:tcPr>
          <w:p w14:paraId="6D2DD041">
            <w:pPr>
              <w:jc w:val="left"/>
            </w:pPr>
            <w:r>
              <w:t>Test ID</w:t>
            </w:r>
          </w:p>
        </w:tc>
        <w:tc>
          <w:tcPr>
            <w:tcW w:w="1872" w:type="dxa"/>
            <w:shd w:val="clear" w:color="auto" w:fill="0070D2"/>
            <w:tcMar>
              <w:top w:w="120" w:type="dxa"/>
              <w:left w:w="120" w:type="dxa"/>
              <w:bottom w:w="120" w:type="dxa"/>
              <w:right w:w="120" w:type="dxa"/>
            </w:tcMar>
          </w:tcPr>
          <w:p w14:paraId="4195A361">
            <w:pPr>
              <w:jc w:val="left"/>
            </w:pPr>
            <w:r>
              <w:t>Category</w:t>
            </w:r>
          </w:p>
        </w:tc>
        <w:tc>
          <w:tcPr>
            <w:tcW w:w="2160" w:type="dxa"/>
            <w:shd w:val="clear" w:color="auto" w:fill="0070D2"/>
            <w:tcMar>
              <w:top w:w="120" w:type="dxa"/>
              <w:left w:w="120" w:type="dxa"/>
              <w:bottom w:w="120" w:type="dxa"/>
              <w:right w:w="120" w:type="dxa"/>
            </w:tcMar>
          </w:tcPr>
          <w:p w14:paraId="17232F42">
            <w:pPr>
              <w:jc w:val="left"/>
            </w:pPr>
            <w:r>
              <w:t>Sample Input</w:t>
            </w:r>
          </w:p>
        </w:tc>
        <w:tc>
          <w:tcPr>
            <w:tcW w:w="2016" w:type="dxa"/>
            <w:shd w:val="clear" w:color="auto" w:fill="0070D2"/>
            <w:tcMar>
              <w:top w:w="120" w:type="dxa"/>
              <w:left w:w="120" w:type="dxa"/>
              <w:bottom w:w="120" w:type="dxa"/>
              <w:right w:w="120" w:type="dxa"/>
            </w:tcMar>
          </w:tcPr>
          <w:p w14:paraId="6F820D2A">
            <w:pPr>
              <w:jc w:val="left"/>
            </w:pPr>
            <w:r>
              <w:t>Expected Result</w:t>
            </w:r>
          </w:p>
        </w:tc>
        <w:tc>
          <w:tcPr>
            <w:tcW w:w="1728" w:type="dxa"/>
            <w:shd w:val="clear" w:color="auto" w:fill="0070D2"/>
            <w:tcMar>
              <w:top w:w="120" w:type="dxa"/>
              <w:left w:w="120" w:type="dxa"/>
              <w:bottom w:w="120" w:type="dxa"/>
              <w:right w:w="120" w:type="dxa"/>
            </w:tcMar>
          </w:tcPr>
          <w:p w14:paraId="1B9265E7">
            <w:pPr>
              <w:jc w:val="left"/>
            </w:pPr>
            <w:r>
              <w:t>Pass Criteria</w:t>
            </w:r>
          </w:p>
        </w:tc>
      </w:tr>
      <w:tr w14:paraId="5D9D1CEC">
        <w:tblPrEx>
          <w:tblCellMar>
            <w:top w:w="0" w:type="dxa"/>
            <w:left w:w="108" w:type="dxa"/>
            <w:bottom w:w="0" w:type="dxa"/>
            <w:right w:w="108" w:type="dxa"/>
          </w:tblCellMar>
        </w:tblPrEx>
        <w:trPr>
          <w:jc w:val="center"/>
        </w:trPr>
        <w:tc>
          <w:tcPr>
            <w:tcW w:w="1584" w:type="dxa"/>
            <w:shd w:val="clear" w:color="auto" w:fill="F7F9FC"/>
            <w:tcMar>
              <w:top w:w="60" w:type="dxa"/>
              <w:left w:w="80" w:type="dxa"/>
              <w:bottom w:w="60" w:type="dxa"/>
              <w:right w:w="80" w:type="dxa"/>
            </w:tcMar>
          </w:tcPr>
          <w:p w14:paraId="14356541">
            <w:pPr>
              <w:spacing w:after="40"/>
            </w:pPr>
            <w:r>
              <w:rPr>
                <w:rFonts w:ascii="Consolas" w:hAnsi="Consolas"/>
                <w:b/>
                <w:color w:val="0070D2"/>
                <w:sz w:val="18"/>
              </w:rPr>
              <w:t>TC_VAL_01</w:t>
            </w:r>
          </w:p>
        </w:tc>
        <w:tc>
          <w:tcPr>
            <w:tcW w:w="1872" w:type="dxa"/>
            <w:shd w:val="clear" w:color="auto" w:fill="F7F9FC"/>
            <w:tcMar>
              <w:top w:w="60" w:type="dxa"/>
              <w:left w:w="80" w:type="dxa"/>
              <w:bottom w:w="60" w:type="dxa"/>
              <w:right w:w="80" w:type="dxa"/>
            </w:tcMar>
          </w:tcPr>
          <w:p w14:paraId="5D376ED9">
            <w:pPr>
              <w:spacing w:after="40"/>
            </w:pPr>
            <w:r>
              <w:rPr>
                <w:sz w:val="18"/>
              </w:rPr>
              <w:t>Happy Path</w:t>
            </w:r>
          </w:p>
        </w:tc>
        <w:tc>
          <w:tcPr>
            <w:tcW w:w="2160" w:type="dxa"/>
            <w:shd w:val="clear" w:color="auto" w:fill="F7F9FC"/>
            <w:tcMar>
              <w:top w:w="60" w:type="dxa"/>
              <w:left w:w="80" w:type="dxa"/>
              <w:bottom w:w="60" w:type="dxa"/>
              <w:right w:w="80" w:type="dxa"/>
            </w:tcMar>
          </w:tcPr>
          <w:p w14:paraId="3528E9A0">
            <w:pPr>
              <w:spacing w:after="40"/>
            </w:pPr>
            <w:r>
              <w:rPr>
                <w:sz w:val="18"/>
              </w:rPr>
              <w:t>Modern 7.4+ ABAP constructs</w:t>
            </w:r>
          </w:p>
        </w:tc>
        <w:tc>
          <w:tcPr>
            <w:tcW w:w="2016" w:type="dxa"/>
            <w:shd w:val="clear" w:color="auto" w:fill="F7F9FC"/>
            <w:tcMar>
              <w:top w:w="60" w:type="dxa"/>
              <w:left w:w="80" w:type="dxa"/>
              <w:bottom w:w="60" w:type="dxa"/>
              <w:right w:w="80" w:type="dxa"/>
            </w:tcMar>
          </w:tcPr>
          <w:p w14:paraId="1165B41F">
            <w:pPr>
              <w:spacing w:after="40"/>
            </w:pPr>
            <w:r>
              <w:rPr>
                <w:sz w:val="18"/>
              </w:rPr>
              <w:t>IS_VALID = TRUE, Violations = 0</w:t>
            </w:r>
          </w:p>
        </w:tc>
        <w:tc>
          <w:tcPr>
            <w:tcW w:w="1728" w:type="dxa"/>
            <w:shd w:val="clear" w:color="auto" w:fill="F7F9FC"/>
            <w:tcMar>
              <w:top w:w="60" w:type="dxa"/>
              <w:left w:w="80" w:type="dxa"/>
              <w:bottom w:w="60" w:type="dxa"/>
              <w:right w:w="80" w:type="dxa"/>
            </w:tcMar>
          </w:tcPr>
          <w:p w14:paraId="00E89D1D">
            <w:pPr>
              <w:spacing w:after="40"/>
            </w:pPr>
            <w:r>
              <w:rPr>
                <w:b/>
                <w:color w:val="007832"/>
                <w:sz w:val="18"/>
              </w:rPr>
              <w:t>0 Errors / PASS</w:t>
            </w:r>
          </w:p>
        </w:tc>
      </w:tr>
      <w:tr w14:paraId="2E7673BF">
        <w:tblPrEx>
          <w:tblCellMar>
            <w:top w:w="0" w:type="dxa"/>
            <w:left w:w="108" w:type="dxa"/>
            <w:bottom w:w="0" w:type="dxa"/>
            <w:right w:w="108" w:type="dxa"/>
          </w:tblCellMar>
        </w:tblPrEx>
        <w:trPr>
          <w:jc w:val="center"/>
        </w:trPr>
        <w:tc>
          <w:tcPr>
            <w:tcW w:w="1584" w:type="dxa"/>
            <w:shd w:val="clear" w:color="auto" w:fill="FFFFFF"/>
            <w:tcMar>
              <w:top w:w="60" w:type="dxa"/>
              <w:left w:w="80" w:type="dxa"/>
              <w:bottom w:w="60" w:type="dxa"/>
              <w:right w:w="80" w:type="dxa"/>
            </w:tcMar>
          </w:tcPr>
          <w:p w14:paraId="6EC6FB5E">
            <w:pPr>
              <w:spacing w:after="40"/>
            </w:pPr>
            <w:r>
              <w:rPr>
                <w:rFonts w:ascii="Consolas" w:hAnsi="Consolas"/>
                <w:b/>
                <w:color w:val="0070D2"/>
                <w:sz w:val="18"/>
              </w:rPr>
              <w:t>TC_VAL_02</w:t>
            </w:r>
          </w:p>
        </w:tc>
        <w:tc>
          <w:tcPr>
            <w:tcW w:w="1872" w:type="dxa"/>
            <w:shd w:val="clear" w:color="auto" w:fill="FFFFFF"/>
            <w:tcMar>
              <w:top w:w="60" w:type="dxa"/>
              <w:left w:w="80" w:type="dxa"/>
              <w:bottom w:w="60" w:type="dxa"/>
              <w:right w:w="80" w:type="dxa"/>
            </w:tcMar>
          </w:tcPr>
          <w:p w14:paraId="5E9EF486">
            <w:pPr>
              <w:spacing w:after="40"/>
            </w:pPr>
            <w:r>
              <w:rPr>
                <w:sz w:val="18"/>
              </w:rPr>
              <w:t>Clean ABAP</w:t>
            </w:r>
          </w:p>
        </w:tc>
        <w:tc>
          <w:tcPr>
            <w:tcW w:w="2160" w:type="dxa"/>
            <w:shd w:val="clear" w:color="auto" w:fill="FFFFFF"/>
            <w:tcMar>
              <w:top w:w="60" w:type="dxa"/>
              <w:left w:w="80" w:type="dxa"/>
              <w:bottom w:w="60" w:type="dxa"/>
              <w:right w:w="80" w:type="dxa"/>
            </w:tcMar>
          </w:tcPr>
          <w:p w14:paraId="54D69AE2">
            <w:pPr>
              <w:spacing w:after="40"/>
            </w:pPr>
            <w:r>
              <w:rPr>
                <w:sz w:val="18"/>
              </w:rPr>
              <w:t>MOVE lv_a TO lv_b.</w:t>
            </w:r>
          </w:p>
        </w:tc>
        <w:tc>
          <w:tcPr>
            <w:tcW w:w="2016" w:type="dxa"/>
            <w:shd w:val="clear" w:color="auto" w:fill="FFFFFF"/>
            <w:tcMar>
              <w:top w:w="60" w:type="dxa"/>
              <w:left w:w="80" w:type="dxa"/>
              <w:bottom w:w="60" w:type="dxa"/>
              <w:right w:w="80" w:type="dxa"/>
            </w:tcMar>
          </w:tcPr>
          <w:p w14:paraId="03BE66D2">
            <w:pPr>
              <w:spacing w:after="40"/>
            </w:pPr>
            <w:r>
              <w:rPr>
                <w:sz w:val="18"/>
              </w:rPr>
              <w:t>Violations[1].Rule = CLEAN_ABAP_001</w:t>
            </w:r>
          </w:p>
        </w:tc>
        <w:tc>
          <w:tcPr>
            <w:tcW w:w="1728" w:type="dxa"/>
            <w:shd w:val="clear" w:color="auto" w:fill="FFFFFF"/>
            <w:tcMar>
              <w:top w:w="60" w:type="dxa"/>
              <w:left w:w="80" w:type="dxa"/>
              <w:bottom w:w="60" w:type="dxa"/>
              <w:right w:w="80" w:type="dxa"/>
            </w:tcMar>
          </w:tcPr>
          <w:p w14:paraId="13E9EFDE">
            <w:pPr>
              <w:spacing w:after="40"/>
            </w:pPr>
            <w:r>
              <w:rPr>
                <w:b/>
                <w:color w:val="007832"/>
                <w:sz w:val="18"/>
              </w:rPr>
              <w:t>P2 Warning / PASS</w:t>
            </w:r>
          </w:p>
        </w:tc>
      </w:tr>
      <w:tr w14:paraId="4FE9BEE1">
        <w:tblPrEx>
          <w:tblCellMar>
            <w:top w:w="0" w:type="dxa"/>
            <w:left w:w="108" w:type="dxa"/>
            <w:bottom w:w="0" w:type="dxa"/>
            <w:right w:w="108" w:type="dxa"/>
          </w:tblCellMar>
        </w:tblPrEx>
        <w:trPr>
          <w:jc w:val="center"/>
        </w:trPr>
        <w:tc>
          <w:tcPr>
            <w:tcW w:w="1584" w:type="dxa"/>
            <w:shd w:val="clear" w:color="auto" w:fill="F7F9FC"/>
            <w:tcMar>
              <w:top w:w="60" w:type="dxa"/>
              <w:left w:w="80" w:type="dxa"/>
              <w:bottom w:w="60" w:type="dxa"/>
              <w:right w:w="80" w:type="dxa"/>
            </w:tcMar>
          </w:tcPr>
          <w:p w14:paraId="4D512E1C">
            <w:pPr>
              <w:spacing w:after="40"/>
            </w:pPr>
            <w:r>
              <w:rPr>
                <w:rFonts w:ascii="Consolas" w:hAnsi="Consolas"/>
                <w:b/>
                <w:color w:val="0070D2"/>
                <w:sz w:val="18"/>
              </w:rPr>
              <w:t>TC_VAL_03</w:t>
            </w:r>
          </w:p>
        </w:tc>
        <w:tc>
          <w:tcPr>
            <w:tcW w:w="1872" w:type="dxa"/>
            <w:shd w:val="clear" w:color="auto" w:fill="F7F9FC"/>
            <w:tcMar>
              <w:top w:w="60" w:type="dxa"/>
              <w:left w:w="80" w:type="dxa"/>
              <w:bottom w:w="60" w:type="dxa"/>
              <w:right w:w="80" w:type="dxa"/>
            </w:tcMar>
          </w:tcPr>
          <w:p w14:paraId="221C2999">
            <w:pPr>
              <w:spacing w:after="40"/>
            </w:pPr>
            <w:r>
              <w:rPr>
                <w:sz w:val="18"/>
              </w:rPr>
              <w:t>Clean ABAP</w:t>
            </w:r>
          </w:p>
        </w:tc>
        <w:tc>
          <w:tcPr>
            <w:tcW w:w="2160" w:type="dxa"/>
            <w:shd w:val="clear" w:color="auto" w:fill="F7F9FC"/>
            <w:tcMar>
              <w:top w:w="60" w:type="dxa"/>
              <w:left w:w="80" w:type="dxa"/>
              <w:bottom w:w="60" w:type="dxa"/>
              <w:right w:w="80" w:type="dxa"/>
            </w:tcMar>
          </w:tcPr>
          <w:p w14:paraId="3EB0B9BC">
            <w:pPr>
              <w:spacing w:after="40"/>
            </w:pPr>
            <w:r>
              <w:rPr>
                <w:sz w:val="18"/>
              </w:rPr>
              <w:t>WITH HEADER LINE declaration</w:t>
            </w:r>
          </w:p>
        </w:tc>
        <w:tc>
          <w:tcPr>
            <w:tcW w:w="2016" w:type="dxa"/>
            <w:shd w:val="clear" w:color="auto" w:fill="F7F9FC"/>
            <w:tcMar>
              <w:top w:w="60" w:type="dxa"/>
              <w:left w:w="80" w:type="dxa"/>
              <w:bottom w:w="60" w:type="dxa"/>
              <w:right w:w="80" w:type="dxa"/>
            </w:tcMar>
          </w:tcPr>
          <w:p w14:paraId="43AC4085">
            <w:pPr>
              <w:spacing w:after="40"/>
            </w:pPr>
            <w:r>
              <w:rPr>
                <w:sz w:val="18"/>
              </w:rPr>
              <w:t>Max_Severity = CRITICAL</w:t>
            </w:r>
          </w:p>
        </w:tc>
        <w:tc>
          <w:tcPr>
            <w:tcW w:w="1728" w:type="dxa"/>
            <w:shd w:val="clear" w:color="auto" w:fill="F7F9FC"/>
            <w:tcMar>
              <w:top w:w="60" w:type="dxa"/>
              <w:left w:w="80" w:type="dxa"/>
              <w:bottom w:w="60" w:type="dxa"/>
              <w:right w:w="80" w:type="dxa"/>
            </w:tcMar>
          </w:tcPr>
          <w:p w14:paraId="3920B89A">
            <w:pPr>
              <w:spacing w:after="40"/>
            </w:pPr>
            <w:r>
              <w:rPr>
                <w:b/>
                <w:color w:val="007832"/>
                <w:sz w:val="18"/>
              </w:rPr>
              <w:t>P1 Critical / PASS</w:t>
            </w:r>
          </w:p>
        </w:tc>
      </w:tr>
      <w:tr w14:paraId="07EF358C">
        <w:tblPrEx>
          <w:tblCellMar>
            <w:top w:w="0" w:type="dxa"/>
            <w:left w:w="108" w:type="dxa"/>
            <w:bottom w:w="0" w:type="dxa"/>
            <w:right w:w="108" w:type="dxa"/>
          </w:tblCellMar>
        </w:tblPrEx>
        <w:trPr>
          <w:jc w:val="center"/>
        </w:trPr>
        <w:tc>
          <w:tcPr>
            <w:tcW w:w="1584" w:type="dxa"/>
            <w:shd w:val="clear" w:color="auto" w:fill="FFFFFF"/>
            <w:tcMar>
              <w:top w:w="60" w:type="dxa"/>
              <w:left w:w="80" w:type="dxa"/>
              <w:bottom w:w="60" w:type="dxa"/>
              <w:right w:w="80" w:type="dxa"/>
            </w:tcMar>
          </w:tcPr>
          <w:p w14:paraId="7F1D50AC">
            <w:pPr>
              <w:spacing w:after="40"/>
            </w:pPr>
            <w:r>
              <w:rPr>
                <w:rFonts w:ascii="Consolas" w:hAnsi="Consolas"/>
                <w:b/>
                <w:color w:val="0070D2"/>
                <w:sz w:val="18"/>
              </w:rPr>
              <w:t>TC_VAL_04</w:t>
            </w:r>
          </w:p>
        </w:tc>
        <w:tc>
          <w:tcPr>
            <w:tcW w:w="1872" w:type="dxa"/>
            <w:shd w:val="clear" w:color="auto" w:fill="FFFFFF"/>
            <w:tcMar>
              <w:top w:w="60" w:type="dxa"/>
              <w:left w:w="80" w:type="dxa"/>
              <w:bottom w:w="60" w:type="dxa"/>
              <w:right w:w="80" w:type="dxa"/>
            </w:tcMar>
          </w:tcPr>
          <w:p w14:paraId="42C36790">
            <w:pPr>
              <w:spacing w:after="40"/>
            </w:pPr>
            <w:r>
              <w:rPr>
                <w:sz w:val="18"/>
              </w:rPr>
              <w:t>Performance</w:t>
            </w:r>
          </w:p>
        </w:tc>
        <w:tc>
          <w:tcPr>
            <w:tcW w:w="2160" w:type="dxa"/>
            <w:shd w:val="clear" w:color="auto" w:fill="FFFFFF"/>
            <w:tcMar>
              <w:top w:w="60" w:type="dxa"/>
              <w:left w:w="80" w:type="dxa"/>
              <w:bottom w:w="60" w:type="dxa"/>
              <w:right w:w="80" w:type="dxa"/>
            </w:tcMar>
          </w:tcPr>
          <w:p w14:paraId="5F0FF73E">
            <w:pPr>
              <w:spacing w:after="40"/>
            </w:pPr>
            <w:r>
              <w:rPr>
                <w:sz w:val="18"/>
              </w:rPr>
              <w:t>SELECT * FROM mara ...</w:t>
            </w:r>
          </w:p>
        </w:tc>
        <w:tc>
          <w:tcPr>
            <w:tcW w:w="2016" w:type="dxa"/>
            <w:shd w:val="clear" w:color="auto" w:fill="FFFFFF"/>
            <w:tcMar>
              <w:top w:w="60" w:type="dxa"/>
              <w:left w:w="80" w:type="dxa"/>
              <w:bottom w:w="60" w:type="dxa"/>
              <w:right w:w="80" w:type="dxa"/>
            </w:tcMar>
          </w:tcPr>
          <w:p w14:paraId="3A5B5893">
            <w:pPr>
              <w:spacing w:after="40"/>
            </w:pPr>
            <w:r>
              <w:rPr>
                <w:sz w:val="18"/>
              </w:rPr>
              <w:t>Violations[1].Rule = PERF_ABAP_001</w:t>
            </w:r>
          </w:p>
        </w:tc>
        <w:tc>
          <w:tcPr>
            <w:tcW w:w="1728" w:type="dxa"/>
            <w:shd w:val="clear" w:color="auto" w:fill="FFFFFF"/>
            <w:tcMar>
              <w:top w:w="60" w:type="dxa"/>
              <w:left w:w="80" w:type="dxa"/>
              <w:bottom w:w="60" w:type="dxa"/>
              <w:right w:w="80" w:type="dxa"/>
            </w:tcMar>
          </w:tcPr>
          <w:p w14:paraId="06E2717A">
            <w:pPr>
              <w:spacing w:after="40"/>
            </w:pPr>
            <w:r>
              <w:rPr>
                <w:b/>
                <w:color w:val="007832"/>
                <w:sz w:val="18"/>
              </w:rPr>
              <w:t>P2 Warning / PASS</w:t>
            </w:r>
          </w:p>
        </w:tc>
      </w:tr>
      <w:tr w14:paraId="7E355A13">
        <w:tblPrEx>
          <w:tblCellMar>
            <w:top w:w="0" w:type="dxa"/>
            <w:left w:w="108" w:type="dxa"/>
            <w:bottom w:w="0" w:type="dxa"/>
            <w:right w:w="108" w:type="dxa"/>
          </w:tblCellMar>
        </w:tblPrEx>
        <w:trPr>
          <w:jc w:val="center"/>
        </w:trPr>
        <w:tc>
          <w:tcPr>
            <w:tcW w:w="1584" w:type="dxa"/>
            <w:shd w:val="clear" w:color="auto" w:fill="F7F9FC"/>
            <w:tcMar>
              <w:top w:w="60" w:type="dxa"/>
              <w:left w:w="80" w:type="dxa"/>
              <w:bottom w:w="60" w:type="dxa"/>
              <w:right w:w="80" w:type="dxa"/>
            </w:tcMar>
          </w:tcPr>
          <w:p w14:paraId="555F5D86">
            <w:pPr>
              <w:spacing w:after="40"/>
            </w:pPr>
            <w:r>
              <w:rPr>
                <w:rFonts w:ascii="Consolas" w:hAnsi="Consolas"/>
                <w:b/>
                <w:color w:val="0070D2"/>
                <w:sz w:val="18"/>
              </w:rPr>
              <w:t>TC_VAL_05</w:t>
            </w:r>
          </w:p>
        </w:tc>
        <w:tc>
          <w:tcPr>
            <w:tcW w:w="1872" w:type="dxa"/>
            <w:shd w:val="clear" w:color="auto" w:fill="F7F9FC"/>
            <w:tcMar>
              <w:top w:w="60" w:type="dxa"/>
              <w:left w:w="80" w:type="dxa"/>
              <w:bottom w:w="60" w:type="dxa"/>
              <w:right w:w="80" w:type="dxa"/>
            </w:tcMar>
          </w:tcPr>
          <w:p w14:paraId="60EEE534">
            <w:pPr>
              <w:spacing w:after="40"/>
            </w:pPr>
            <w:r>
              <w:rPr>
                <w:sz w:val="18"/>
              </w:rPr>
              <w:t>Security/PII</w:t>
            </w:r>
          </w:p>
        </w:tc>
        <w:tc>
          <w:tcPr>
            <w:tcW w:w="2160" w:type="dxa"/>
            <w:shd w:val="clear" w:color="auto" w:fill="F7F9FC"/>
            <w:tcMar>
              <w:top w:w="60" w:type="dxa"/>
              <w:left w:w="80" w:type="dxa"/>
              <w:bottom w:w="60" w:type="dxa"/>
              <w:right w:w="80" w:type="dxa"/>
            </w:tcMar>
          </w:tcPr>
          <w:p w14:paraId="166EE8B5">
            <w:pPr>
              <w:spacing w:after="40"/>
            </w:pPr>
            <w:r>
              <w:rPr>
                <w:sz w:val="18"/>
              </w:rPr>
              <w:t>Hardcoded API Password String</w:t>
            </w:r>
          </w:p>
        </w:tc>
        <w:tc>
          <w:tcPr>
            <w:tcW w:w="2016" w:type="dxa"/>
            <w:shd w:val="clear" w:color="auto" w:fill="F7F9FC"/>
            <w:tcMar>
              <w:top w:w="60" w:type="dxa"/>
              <w:left w:w="80" w:type="dxa"/>
              <w:bottom w:w="60" w:type="dxa"/>
              <w:right w:w="80" w:type="dxa"/>
            </w:tcMar>
          </w:tcPr>
          <w:p w14:paraId="3C0B50C6">
            <w:pPr>
              <w:spacing w:after="40"/>
            </w:pPr>
            <w:r>
              <w:rPr>
                <w:sz w:val="18"/>
              </w:rPr>
              <w:t>Max_Severity = CRITICAL</w:t>
            </w:r>
          </w:p>
        </w:tc>
        <w:tc>
          <w:tcPr>
            <w:tcW w:w="1728" w:type="dxa"/>
            <w:shd w:val="clear" w:color="auto" w:fill="F7F9FC"/>
            <w:tcMar>
              <w:top w:w="60" w:type="dxa"/>
              <w:left w:w="80" w:type="dxa"/>
              <w:bottom w:w="60" w:type="dxa"/>
              <w:right w:w="80" w:type="dxa"/>
            </w:tcMar>
          </w:tcPr>
          <w:p w14:paraId="1702AE18">
            <w:pPr>
              <w:spacing w:after="40"/>
            </w:pPr>
            <w:r>
              <w:rPr>
                <w:b/>
                <w:color w:val="007832"/>
                <w:sz w:val="18"/>
              </w:rPr>
              <w:t>P1 Security / PASS</w:t>
            </w:r>
          </w:p>
        </w:tc>
      </w:tr>
      <w:tr w14:paraId="6380CFA9">
        <w:tblPrEx>
          <w:tblCellMar>
            <w:top w:w="0" w:type="dxa"/>
            <w:left w:w="108" w:type="dxa"/>
            <w:bottom w:w="0" w:type="dxa"/>
            <w:right w:w="108" w:type="dxa"/>
          </w:tblCellMar>
        </w:tblPrEx>
        <w:trPr>
          <w:jc w:val="center"/>
        </w:trPr>
        <w:tc>
          <w:tcPr>
            <w:tcW w:w="1584" w:type="dxa"/>
            <w:shd w:val="clear" w:color="auto" w:fill="FFFFFF"/>
            <w:tcMar>
              <w:top w:w="60" w:type="dxa"/>
              <w:left w:w="80" w:type="dxa"/>
              <w:bottom w:w="60" w:type="dxa"/>
              <w:right w:w="80" w:type="dxa"/>
            </w:tcMar>
          </w:tcPr>
          <w:p w14:paraId="7ABA79D6">
            <w:pPr>
              <w:spacing w:after="40"/>
            </w:pPr>
            <w:r>
              <w:rPr>
                <w:rFonts w:ascii="Consolas" w:hAnsi="Consolas"/>
                <w:b/>
                <w:color w:val="0070D2"/>
                <w:sz w:val="18"/>
              </w:rPr>
              <w:t>TC_VAL_06</w:t>
            </w:r>
          </w:p>
        </w:tc>
        <w:tc>
          <w:tcPr>
            <w:tcW w:w="1872" w:type="dxa"/>
            <w:shd w:val="clear" w:color="auto" w:fill="FFFFFF"/>
            <w:tcMar>
              <w:top w:w="60" w:type="dxa"/>
              <w:left w:w="80" w:type="dxa"/>
              <w:bottom w:w="60" w:type="dxa"/>
              <w:right w:w="80" w:type="dxa"/>
            </w:tcMar>
          </w:tcPr>
          <w:p w14:paraId="3BAFE6A3">
            <w:pPr>
              <w:spacing w:after="40"/>
            </w:pPr>
            <w:r>
              <w:rPr>
                <w:sz w:val="18"/>
              </w:rPr>
              <w:t>Security/SQL</w:t>
            </w:r>
          </w:p>
        </w:tc>
        <w:tc>
          <w:tcPr>
            <w:tcW w:w="2160" w:type="dxa"/>
            <w:shd w:val="clear" w:color="auto" w:fill="FFFFFF"/>
            <w:tcMar>
              <w:top w:w="60" w:type="dxa"/>
              <w:left w:w="80" w:type="dxa"/>
              <w:bottom w:w="60" w:type="dxa"/>
              <w:right w:w="80" w:type="dxa"/>
            </w:tcMar>
          </w:tcPr>
          <w:p w14:paraId="015C77B1">
            <w:pPr>
              <w:spacing w:after="40"/>
            </w:pPr>
            <w:r>
              <w:rPr>
                <w:sz w:val="18"/>
              </w:rPr>
              <w:t>WHERE (lv_where_clause).</w:t>
            </w:r>
          </w:p>
        </w:tc>
        <w:tc>
          <w:tcPr>
            <w:tcW w:w="2016" w:type="dxa"/>
            <w:shd w:val="clear" w:color="auto" w:fill="FFFFFF"/>
            <w:tcMar>
              <w:top w:w="60" w:type="dxa"/>
              <w:left w:w="80" w:type="dxa"/>
              <w:bottom w:w="60" w:type="dxa"/>
              <w:right w:w="80" w:type="dxa"/>
            </w:tcMar>
          </w:tcPr>
          <w:p w14:paraId="355C2502">
            <w:pPr>
              <w:spacing w:after="40"/>
            </w:pPr>
            <w:r>
              <w:rPr>
                <w:sz w:val="18"/>
              </w:rPr>
              <w:t>Violations[1].Rule = SEC_ABAP_002</w:t>
            </w:r>
          </w:p>
        </w:tc>
        <w:tc>
          <w:tcPr>
            <w:tcW w:w="1728" w:type="dxa"/>
            <w:shd w:val="clear" w:color="auto" w:fill="FFFFFF"/>
            <w:tcMar>
              <w:top w:w="60" w:type="dxa"/>
              <w:left w:w="80" w:type="dxa"/>
              <w:bottom w:w="60" w:type="dxa"/>
              <w:right w:w="80" w:type="dxa"/>
            </w:tcMar>
          </w:tcPr>
          <w:p w14:paraId="2C6DE58F">
            <w:pPr>
              <w:spacing w:after="40"/>
            </w:pPr>
            <w:r>
              <w:rPr>
                <w:b/>
                <w:color w:val="007832"/>
                <w:sz w:val="18"/>
              </w:rPr>
              <w:t>P1 Security / PASS</w:t>
            </w:r>
          </w:p>
        </w:tc>
      </w:tr>
      <w:tr w14:paraId="73CA3123">
        <w:tblPrEx>
          <w:tblCellMar>
            <w:top w:w="0" w:type="dxa"/>
            <w:left w:w="108" w:type="dxa"/>
            <w:bottom w:w="0" w:type="dxa"/>
            <w:right w:w="108" w:type="dxa"/>
          </w:tblCellMar>
        </w:tblPrEx>
        <w:trPr>
          <w:jc w:val="center"/>
        </w:trPr>
        <w:tc>
          <w:tcPr>
            <w:tcW w:w="1584" w:type="dxa"/>
            <w:shd w:val="clear" w:color="auto" w:fill="F7F9FC"/>
            <w:tcMar>
              <w:top w:w="60" w:type="dxa"/>
              <w:left w:w="80" w:type="dxa"/>
              <w:bottom w:w="60" w:type="dxa"/>
              <w:right w:w="80" w:type="dxa"/>
            </w:tcMar>
          </w:tcPr>
          <w:p w14:paraId="68B10E10">
            <w:pPr>
              <w:spacing w:after="40"/>
            </w:pPr>
            <w:r>
              <w:rPr>
                <w:rFonts w:ascii="Consolas" w:hAnsi="Consolas"/>
                <w:b/>
                <w:color w:val="0070D2"/>
                <w:sz w:val="18"/>
              </w:rPr>
              <w:t>TC_VAL_07</w:t>
            </w:r>
          </w:p>
        </w:tc>
        <w:tc>
          <w:tcPr>
            <w:tcW w:w="1872" w:type="dxa"/>
            <w:shd w:val="clear" w:color="auto" w:fill="F7F9FC"/>
            <w:tcMar>
              <w:top w:w="60" w:type="dxa"/>
              <w:left w:w="80" w:type="dxa"/>
              <w:bottom w:w="60" w:type="dxa"/>
              <w:right w:w="80" w:type="dxa"/>
            </w:tcMar>
          </w:tcPr>
          <w:p w14:paraId="0FFEF6D3">
            <w:pPr>
              <w:spacing w:after="40"/>
            </w:pPr>
            <w:r>
              <w:rPr>
                <w:sz w:val="18"/>
              </w:rPr>
              <w:t>Style/Naming</w:t>
            </w:r>
          </w:p>
        </w:tc>
        <w:tc>
          <w:tcPr>
            <w:tcW w:w="2160" w:type="dxa"/>
            <w:shd w:val="clear" w:color="auto" w:fill="F7F9FC"/>
            <w:tcMar>
              <w:top w:w="60" w:type="dxa"/>
              <w:left w:w="80" w:type="dxa"/>
              <w:bottom w:w="60" w:type="dxa"/>
              <w:right w:w="80" w:type="dxa"/>
            </w:tcMar>
          </w:tcPr>
          <w:p w14:paraId="471C357F">
            <w:pPr>
              <w:spacing w:after="40"/>
            </w:pPr>
            <w:r>
              <w:rPr>
                <w:sz w:val="18"/>
              </w:rPr>
              <w:t>DATA: temp TYPE i.</w:t>
            </w:r>
          </w:p>
        </w:tc>
        <w:tc>
          <w:tcPr>
            <w:tcW w:w="2016" w:type="dxa"/>
            <w:shd w:val="clear" w:color="auto" w:fill="F7F9FC"/>
            <w:tcMar>
              <w:top w:w="60" w:type="dxa"/>
              <w:left w:w="80" w:type="dxa"/>
              <w:bottom w:w="60" w:type="dxa"/>
              <w:right w:w="80" w:type="dxa"/>
            </w:tcMar>
          </w:tcPr>
          <w:p w14:paraId="659FD5F3">
            <w:pPr>
              <w:spacing w:after="40"/>
            </w:pPr>
            <w:r>
              <w:rPr>
                <w:sz w:val="18"/>
              </w:rPr>
              <w:t>Violations[1].Rule = STYLE_ABAP_001</w:t>
            </w:r>
          </w:p>
        </w:tc>
        <w:tc>
          <w:tcPr>
            <w:tcW w:w="1728" w:type="dxa"/>
            <w:shd w:val="clear" w:color="auto" w:fill="F7F9FC"/>
            <w:tcMar>
              <w:top w:w="60" w:type="dxa"/>
              <w:left w:w="80" w:type="dxa"/>
              <w:bottom w:w="60" w:type="dxa"/>
              <w:right w:w="80" w:type="dxa"/>
            </w:tcMar>
          </w:tcPr>
          <w:p w14:paraId="51AC2557">
            <w:pPr>
              <w:spacing w:after="40"/>
            </w:pPr>
            <w:r>
              <w:rPr>
                <w:b/>
                <w:color w:val="007832"/>
                <w:sz w:val="18"/>
              </w:rPr>
              <w:t>P3 Info / PASS</w:t>
            </w:r>
          </w:p>
        </w:tc>
      </w:tr>
      <w:tr w14:paraId="6A6A81EF">
        <w:tblPrEx>
          <w:tblCellMar>
            <w:top w:w="0" w:type="dxa"/>
            <w:left w:w="108" w:type="dxa"/>
            <w:bottom w:w="0" w:type="dxa"/>
            <w:right w:w="108" w:type="dxa"/>
          </w:tblCellMar>
        </w:tblPrEx>
        <w:trPr>
          <w:jc w:val="center"/>
        </w:trPr>
        <w:tc>
          <w:tcPr>
            <w:tcW w:w="1584" w:type="dxa"/>
            <w:shd w:val="clear" w:color="auto" w:fill="FFFFFF"/>
            <w:tcMar>
              <w:top w:w="60" w:type="dxa"/>
              <w:left w:w="80" w:type="dxa"/>
              <w:bottom w:w="60" w:type="dxa"/>
              <w:right w:w="80" w:type="dxa"/>
            </w:tcMar>
          </w:tcPr>
          <w:p w14:paraId="1C7C88AE">
            <w:pPr>
              <w:spacing w:after="40"/>
            </w:pPr>
            <w:r>
              <w:rPr>
                <w:rFonts w:ascii="Consolas" w:hAnsi="Consolas"/>
                <w:b/>
                <w:color w:val="0070D2"/>
                <w:sz w:val="18"/>
              </w:rPr>
              <w:t>TC_VAL_08</w:t>
            </w:r>
          </w:p>
        </w:tc>
        <w:tc>
          <w:tcPr>
            <w:tcW w:w="1872" w:type="dxa"/>
            <w:shd w:val="clear" w:color="auto" w:fill="FFFFFF"/>
            <w:tcMar>
              <w:top w:w="60" w:type="dxa"/>
              <w:left w:w="80" w:type="dxa"/>
              <w:bottom w:w="60" w:type="dxa"/>
              <w:right w:w="80" w:type="dxa"/>
            </w:tcMar>
          </w:tcPr>
          <w:p w14:paraId="250B0D16">
            <w:pPr>
              <w:spacing w:after="40"/>
            </w:pPr>
            <w:r>
              <w:rPr>
                <w:sz w:val="18"/>
              </w:rPr>
              <w:t>Modernization</w:t>
            </w:r>
          </w:p>
        </w:tc>
        <w:tc>
          <w:tcPr>
            <w:tcW w:w="2160" w:type="dxa"/>
            <w:shd w:val="clear" w:color="auto" w:fill="FFFFFF"/>
            <w:tcMar>
              <w:top w:w="60" w:type="dxa"/>
              <w:left w:w="80" w:type="dxa"/>
              <w:bottom w:w="60" w:type="dxa"/>
              <w:right w:w="80" w:type="dxa"/>
            </w:tcMar>
          </w:tcPr>
          <w:p w14:paraId="4539755A">
            <w:pPr>
              <w:spacing w:after="40"/>
            </w:pPr>
            <w:r>
              <w:rPr>
                <w:sz w:val="18"/>
              </w:rPr>
              <w:t>READ TABLE ... WITH KEY ...</w:t>
            </w:r>
          </w:p>
        </w:tc>
        <w:tc>
          <w:tcPr>
            <w:tcW w:w="2016" w:type="dxa"/>
            <w:shd w:val="clear" w:color="auto" w:fill="FFFFFF"/>
            <w:tcMar>
              <w:top w:w="60" w:type="dxa"/>
              <w:left w:w="80" w:type="dxa"/>
              <w:bottom w:w="60" w:type="dxa"/>
              <w:right w:w="80" w:type="dxa"/>
            </w:tcMar>
          </w:tcPr>
          <w:p w14:paraId="0BDA8DC6">
            <w:pPr>
              <w:spacing w:after="40"/>
            </w:pPr>
            <w:r>
              <w:rPr>
                <w:sz w:val="18"/>
              </w:rPr>
              <w:t>Violations[1].Rule = MODERN_ABAP_001</w:t>
            </w:r>
          </w:p>
        </w:tc>
        <w:tc>
          <w:tcPr>
            <w:tcW w:w="1728" w:type="dxa"/>
            <w:shd w:val="clear" w:color="auto" w:fill="FFFFFF"/>
            <w:tcMar>
              <w:top w:w="60" w:type="dxa"/>
              <w:left w:w="80" w:type="dxa"/>
              <w:bottom w:w="60" w:type="dxa"/>
              <w:right w:w="80" w:type="dxa"/>
            </w:tcMar>
          </w:tcPr>
          <w:p w14:paraId="4F773B5E">
            <w:pPr>
              <w:spacing w:after="40"/>
            </w:pPr>
            <w:r>
              <w:rPr>
                <w:b/>
                <w:color w:val="007832"/>
                <w:sz w:val="18"/>
              </w:rPr>
              <w:t>Refactor Hint / PASS</w:t>
            </w:r>
          </w:p>
        </w:tc>
      </w:tr>
      <w:tr w14:paraId="4BA959B3">
        <w:tblPrEx>
          <w:tblCellMar>
            <w:top w:w="0" w:type="dxa"/>
            <w:left w:w="108" w:type="dxa"/>
            <w:bottom w:w="0" w:type="dxa"/>
            <w:right w:w="108" w:type="dxa"/>
          </w:tblCellMar>
        </w:tblPrEx>
        <w:trPr>
          <w:jc w:val="center"/>
        </w:trPr>
        <w:tc>
          <w:tcPr>
            <w:tcW w:w="1584" w:type="dxa"/>
            <w:shd w:val="clear" w:color="auto" w:fill="F7F9FC"/>
            <w:tcMar>
              <w:top w:w="60" w:type="dxa"/>
              <w:left w:w="80" w:type="dxa"/>
              <w:bottom w:w="60" w:type="dxa"/>
              <w:right w:w="80" w:type="dxa"/>
            </w:tcMar>
          </w:tcPr>
          <w:p w14:paraId="69B80306">
            <w:pPr>
              <w:spacing w:after="40"/>
            </w:pPr>
            <w:r>
              <w:rPr>
                <w:rFonts w:ascii="Consolas" w:hAnsi="Consolas"/>
                <w:b/>
                <w:color w:val="0070D2"/>
                <w:sz w:val="18"/>
              </w:rPr>
              <w:t>TC_VAL_09</w:t>
            </w:r>
          </w:p>
        </w:tc>
        <w:tc>
          <w:tcPr>
            <w:tcW w:w="1872" w:type="dxa"/>
            <w:shd w:val="clear" w:color="auto" w:fill="F7F9FC"/>
            <w:tcMar>
              <w:top w:w="60" w:type="dxa"/>
              <w:left w:w="80" w:type="dxa"/>
              <w:bottom w:w="60" w:type="dxa"/>
              <w:right w:w="80" w:type="dxa"/>
            </w:tcMar>
          </w:tcPr>
          <w:p w14:paraId="379196DC">
            <w:pPr>
              <w:spacing w:after="40"/>
            </w:pPr>
            <w:r>
              <w:rPr>
                <w:sz w:val="18"/>
              </w:rPr>
              <w:t>Boundary/Error</w:t>
            </w:r>
          </w:p>
        </w:tc>
        <w:tc>
          <w:tcPr>
            <w:tcW w:w="2160" w:type="dxa"/>
            <w:shd w:val="clear" w:color="auto" w:fill="F7F9FC"/>
            <w:tcMar>
              <w:top w:w="60" w:type="dxa"/>
              <w:left w:w="80" w:type="dxa"/>
              <w:bottom w:w="60" w:type="dxa"/>
              <w:right w:w="80" w:type="dxa"/>
            </w:tcMar>
          </w:tcPr>
          <w:p w14:paraId="5ECA6BC0">
            <w:pPr>
              <w:spacing w:after="40"/>
            </w:pPr>
            <w:r>
              <w:rPr>
                <w:sz w:val="18"/>
              </w:rPr>
              <w:t>Empty string_table ()</w:t>
            </w:r>
          </w:p>
        </w:tc>
        <w:tc>
          <w:tcPr>
            <w:tcW w:w="2016" w:type="dxa"/>
            <w:shd w:val="clear" w:color="auto" w:fill="F7F9FC"/>
            <w:tcMar>
              <w:top w:w="60" w:type="dxa"/>
              <w:left w:w="80" w:type="dxa"/>
              <w:bottom w:w="60" w:type="dxa"/>
              <w:right w:w="80" w:type="dxa"/>
            </w:tcMar>
          </w:tcPr>
          <w:p w14:paraId="1DB0D956">
            <w:pPr>
              <w:spacing w:after="40"/>
            </w:pPr>
            <w:r>
              <w:rPr>
                <w:sz w:val="18"/>
              </w:rPr>
              <w:t>Raises ZCX_ABAP_VALIDATOR_EX</w:t>
            </w:r>
          </w:p>
        </w:tc>
        <w:tc>
          <w:tcPr>
            <w:tcW w:w="1728" w:type="dxa"/>
            <w:shd w:val="clear" w:color="auto" w:fill="F7F9FC"/>
            <w:tcMar>
              <w:top w:w="60" w:type="dxa"/>
              <w:left w:w="80" w:type="dxa"/>
              <w:bottom w:w="60" w:type="dxa"/>
              <w:right w:w="80" w:type="dxa"/>
            </w:tcMar>
          </w:tcPr>
          <w:p w14:paraId="5EB332F3">
            <w:pPr>
              <w:spacing w:after="40"/>
            </w:pPr>
            <w:r>
              <w:rPr>
                <w:b/>
                <w:color w:val="007832"/>
                <w:sz w:val="18"/>
              </w:rPr>
              <w:t>Exception Caught / PASS</w:t>
            </w:r>
          </w:p>
        </w:tc>
      </w:tr>
      <w:tr w14:paraId="5F0E10B8">
        <w:tblPrEx>
          <w:tblCellMar>
            <w:top w:w="0" w:type="dxa"/>
            <w:left w:w="108" w:type="dxa"/>
            <w:bottom w:w="0" w:type="dxa"/>
            <w:right w:w="108" w:type="dxa"/>
          </w:tblCellMar>
        </w:tblPrEx>
        <w:trPr>
          <w:jc w:val="center"/>
        </w:trPr>
        <w:tc>
          <w:tcPr>
            <w:tcW w:w="1584" w:type="dxa"/>
            <w:shd w:val="clear" w:color="auto" w:fill="FFFFFF"/>
            <w:tcMar>
              <w:top w:w="60" w:type="dxa"/>
              <w:left w:w="80" w:type="dxa"/>
              <w:bottom w:w="60" w:type="dxa"/>
              <w:right w:w="80" w:type="dxa"/>
            </w:tcMar>
          </w:tcPr>
          <w:p w14:paraId="36C4439B">
            <w:pPr>
              <w:spacing w:after="40"/>
            </w:pPr>
            <w:r>
              <w:rPr>
                <w:rFonts w:ascii="Consolas" w:hAnsi="Consolas"/>
                <w:b/>
                <w:color w:val="0070D2"/>
                <w:sz w:val="18"/>
              </w:rPr>
              <w:t>TC_VAL_10</w:t>
            </w:r>
          </w:p>
        </w:tc>
        <w:tc>
          <w:tcPr>
            <w:tcW w:w="1872" w:type="dxa"/>
            <w:shd w:val="clear" w:color="auto" w:fill="FFFFFF"/>
            <w:tcMar>
              <w:top w:w="60" w:type="dxa"/>
              <w:left w:w="80" w:type="dxa"/>
              <w:bottom w:w="60" w:type="dxa"/>
              <w:right w:w="80" w:type="dxa"/>
            </w:tcMar>
          </w:tcPr>
          <w:p w14:paraId="701A1AE4">
            <w:pPr>
              <w:spacing w:after="40"/>
            </w:pPr>
            <w:r>
              <w:rPr>
                <w:sz w:val="18"/>
              </w:rPr>
              <w:t>Aggregation</w:t>
            </w:r>
          </w:p>
        </w:tc>
        <w:tc>
          <w:tcPr>
            <w:tcW w:w="2160" w:type="dxa"/>
            <w:shd w:val="clear" w:color="auto" w:fill="FFFFFF"/>
            <w:tcMar>
              <w:top w:w="60" w:type="dxa"/>
              <w:left w:w="80" w:type="dxa"/>
              <w:bottom w:w="60" w:type="dxa"/>
              <w:right w:w="80" w:type="dxa"/>
            </w:tcMar>
          </w:tcPr>
          <w:p w14:paraId="10FA055D">
            <w:pPr>
              <w:spacing w:after="40"/>
            </w:pPr>
            <w:r>
              <w:rPr>
                <w:sz w:val="18"/>
              </w:rPr>
              <w:t>3 lines with 3 distinct flaws</w:t>
            </w:r>
          </w:p>
        </w:tc>
        <w:tc>
          <w:tcPr>
            <w:tcW w:w="2016" w:type="dxa"/>
            <w:shd w:val="clear" w:color="auto" w:fill="FFFFFF"/>
            <w:tcMar>
              <w:top w:w="60" w:type="dxa"/>
              <w:left w:w="80" w:type="dxa"/>
              <w:bottom w:w="60" w:type="dxa"/>
              <w:right w:w="80" w:type="dxa"/>
            </w:tcMar>
          </w:tcPr>
          <w:p w14:paraId="71597E48">
            <w:pPr>
              <w:spacing w:after="40"/>
            </w:pPr>
            <w:r>
              <w:rPr>
                <w:sz w:val="18"/>
              </w:rPr>
              <w:t>Lines(violations) = 3, Max = CRITICAL</w:t>
            </w:r>
          </w:p>
        </w:tc>
        <w:tc>
          <w:tcPr>
            <w:tcW w:w="1728" w:type="dxa"/>
            <w:shd w:val="clear" w:color="auto" w:fill="FFFFFF"/>
            <w:tcMar>
              <w:top w:w="60" w:type="dxa"/>
              <w:left w:w="80" w:type="dxa"/>
              <w:bottom w:w="60" w:type="dxa"/>
              <w:right w:w="80" w:type="dxa"/>
            </w:tcMar>
          </w:tcPr>
          <w:p w14:paraId="01122C7A">
            <w:pPr>
              <w:spacing w:after="40"/>
            </w:pPr>
            <w:r>
              <w:rPr>
                <w:b/>
                <w:color w:val="007832"/>
                <w:sz w:val="18"/>
              </w:rPr>
              <w:t>3 Violations / PASS</w:t>
            </w:r>
          </w:p>
        </w:tc>
      </w:tr>
    </w:tbl>
    <w:p w14:paraId="423290F3">
      <w:pPr>
        <w:spacing w:after="160"/>
      </w:pPr>
    </w:p>
    <w:p w14:paraId="2F626273">
      <w:pPr>
        <w:keepNext/>
        <w:spacing w:before="360" w:after="120"/>
      </w:pPr>
      <w:r>
        <w:rPr>
          <w:rFonts w:ascii="Calibri" w:hAnsi="Calibri"/>
          <w:b/>
          <w:color w:val="0050A0"/>
          <w:sz w:val="30"/>
        </w:rPr>
        <w:t>6. Error Handling, Exception Strategies &amp; Resilience</w:t>
      </w:r>
    </w:p>
    <w:p w14:paraId="00AFBA1C">
      <w:pPr>
        <w:spacing w:before="0" w:after="120" w:line="276" w:lineRule="auto"/>
      </w:pPr>
      <w:r>
        <w:rPr>
          <w:color w:val="323232"/>
        </w:rPr>
        <w:t>In enterprise SAP production environments, unexpected runtime errors must be handled gracefully to prevent system short dumps (SYNTAX_ERROR, TIME_OUT, COMPUTE_INT_ZERODIVIDE). The ZCL_ABAP_CODE_VALIDATOR component employs a robust exception design centered around custom class ZCX_ABAP_VALIDATOR_EXCEPTION.</w:t>
      </w:r>
    </w:p>
    <w:tbl>
      <w:tblPr>
        <w:tblStyle w:val="12"/>
        <w:tblW w:w="0" w:type="auto"/>
        <w:jc w:val="center"/>
        <w:tblLayout w:type="fixed"/>
        <w:tblCellMar>
          <w:top w:w="0" w:type="dxa"/>
          <w:left w:w="108" w:type="dxa"/>
          <w:bottom w:w="0" w:type="dxa"/>
          <w:right w:w="108" w:type="dxa"/>
        </w:tblCellMar>
      </w:tblPr>
      <w:tblGrid>
        <w:gridCol w:w="9360"/>
      </w:tblGrid>
      <w:tr w14:paraId="2EA868AB">
        <w:tblPrEx>
          <w:tblCellMar>
            <w:top w:w="0" w:type="dxa"/>
            <w:left w:w="108" w:type="dxa"/>
            <w:bottom w:w="0" w:type="dxa"/>
            <w:right w:w="108" w:type="dxa"/>
          </w:tblCellMar>
        </w:tblPrEx>
        <w:trPr>
          <w:jc w:val="center"/>
        </w:trPr>
        <w:tc>
          <w:tcPr>
            <w:tcW w:w="9360" w:type="dxa"/>
            <w:tcBorders>
              <w:top w:val="single" w:color="CCCCCC" w:sz="6" w:space="0"/>
              <w:left w:val="single" w:color="0070D2" w:sz="24" w:space="0"/>
              <w:bottom w:val="single" w:color="CCCCCC" w:sz="6" w:space="0"/>
              <w:right w:val="single" w:color="CCCCCC" w:sz="6" w:space="0"/>
            </w:tcBorders>
            <w:shd w:val="clear" w:color="auto" w:fill="F4F6F9"/>
            <w:tcMar>
              <w:top w:w="120" w:type="dxa"/>
              <w:left w:w="180" w:type="dxa"/>
              <w:bottom w:w="120" w:type="dxa"/>
              <w:right w:w="150" w:type="dxa"/>
            </w:tcMar>
          </w:tcPr>
          <w:p w14:paraId="38F32218">
            <w:pPr>
              <w:spacing w:before="40" w:after="80" w:line="276" w:lineRule="auto"/>
            </w:pPr>
            <w:r>
              <w:rPr>
                <w:rFonts w:ascii="Consolas" w:hAnsi="Consolas"/>
                <w:b/>
                <w:color w:val="0070D2"/>
                <w:sz w:val="19"/>
              </w:rPr>
              <w:t>💻 ZCX_ABAP_VALIDATOR_EXCEPTION - EXCEPTION CLASS DEFINITION</w:t>
            </w:r>
            <w:r>
              <w:rPr>
                <w:rFonts w:ascii="Consolas" w:hAnsi="Consolas"/>
                <w:b/>
                <w:color w:val="0070D2"/>
                <w:sz w:val="19"/>
              </w:rPr>
              <w:br w:type="textWrapping"/>
            </w:r>
            <w:r>
              <w:rPr>
                <w:rFonts w:ascii="Consolas" w:hAnsi="Consolas"/>
                <w:color w:val="1E1E1E"/>
                <w:sz w:val="18"/>
              </w:rPr>
              <w:t>*======================================================================*</w:t>
            </w:r>
            <w:r>
              <w:rPr>
                <w:rFonts w:ascii="Consolas" w:hAnsi="Consolas"/>
                <w:color w:val="1E1E1E"/>
                <w:sz w:val="18"/>
              </w:rPr>
              <w:br w:type="textWrapping"/>
            </w:r>
            <w:r>
              <w:rPr>
                <w:rFonts w:ascii="Consolas" w:hAnsi="Consolas"/>
                <w:color w:val="1E1E1E"/>
                <w:sz w:val="18"/>
              </w:rPr>
              <w:t>* CLASS ZCX_ABAP_VALIDATOR_EXCEPTION DEFINITION</w:t>
            </w:r>
            <w:r>
              <w:rPr>
                <w:rFonts w:ascii="Consolas" w:hAnsi="Consolas"/>
                <w:color w:val="1E1E1E"/>
                <w:sz w:val="18"/>
              </w:rPr>
              <w:br w:type="textWrapping"/>
            </w:r>
            <w:r>
              <w:rPr>
                <w:rFonts w:ascii="Consolas" w:hAnsi="Consolas"/>
                <w:color w:val="1E1E1E"/>
                <w:sz w:val="18"/>
              </w:rPr>
              <w:t>* Custom Exception Class inheriting from CX_STATIC_CHECK</w:t>
            </w:r>
            <w:r>
              <w:rPr>
                <w:rFonts w:ascii="Consolas" w:hAnsi="Consolas"/>
                <w:color w:val="1E1E1E"/>
                <w:sz w:val="18"/>
              </w:rPr>
              <w:br w:type="textWrapping"/>
            </w:r>
            <w:r>
              <w:rPr>
                <w:rFonts w:ascii="Consolas" w:hAnsi="Consolas"/>
                <w:color w:val="1E1E1E"/>
                <w:sz w:val="18"/>
              </w:rPr>
              <w:t>*======================================================================*</w:t>
            </w:r>
            <w:r>
              <w:rPr>
                <w:rFonts w:ascii="Consolas" w:hAnsi="Consolas"/>
                <w:color w:val="1E1E1E"/>
                <w:sz w:val="18"/>
              </w:rPr>
              <w:br w:type="textWrapping"/>
            </w:r>
            <w:r>
              <w:rPr>
                <w:rFonts w:ascii="Consolas" w:hAnsi="Consolas"/>
                <w:color w:val="1E1E1E"/>
                <w:sz w:val="18"/>
              </w:rPr>
              <w:t>CLASS zcx_abap_validator_exception DEFINITION</w:t>
            </w:r>
            <w:r>
              <w:rPr>
                <w:rFonts w:ascii="Consolas" w:hAnsi="Consolas"/>
                <w:color w:val="1E1E1E"/>
                <w:sz w:val="18"/>
              </w:rPr>
              <w:br w:type="textWrapping"/>
            </w:r>
            <w:r>
              <w:rPr>
                <w:rFonts w:ascii="Consolas" w:hAnsi="Consolas"/>
                <w:color w:val="1E1E1E"/>
                <w:sz w:val="18"/>
              </w:rPr>
              <w:t xml:space="preserve">  PUBLIC</w:t>
            </w:r>
            <w:r>
              <w:rPr>
                <w:rFonts w:ascii="Consolas" w:hAnsi="Consolas"/>
                <w:color w:val="1E1E1E"/>
                <w:sz w:val="18"/>
              </w:rPr>
              <w:br w:type="textWrapping"/>
            </w:r>
            <w:r>
              <w:rPr>
                <w:rFonts w:ascii="Consolas" w:hAnsi="Consolas"/>
                <w:color w:val="1E1E1E"/>
                <w:sz w:val="18"/>
              </w:rPr>
              <w:t xml:space="preserve">  INHERITING FROM cx_static_check</w:t>
            </w:r>
            <w:r>
              <w:rPr>
                <w:rFonts w:ascii="Consolas" w:hAnsi="Consolas"/>
                <w:color w:val="1E1E1E"/>
                <w:sz w:val="18"/>
              </w:rPr>
              <w:br w:type="textWrapping"/>
            </w:r>
            <w:r>
              <w:rPr>
                <w:rFonts w:ascii="Consolas" w:hAnsi="Consolas"/>
                <w:color w:val="1E1E1E"/>
                <w:sz w:val="18"/>
              </w:rPr>
              <w:t xml:space="preserve">  FINAL</w:t>
            </w:r>
            <w:r>
              <w:rPr>
                <w:rFonts w:ascii="Consolas" w:hAnsi="Consolas"/>
                <w:color w:val="1E1E1E"/>
                <w:sz w:val="18"/>
              </w:rPr>
              <w:br w:type="textWrapping"/>
            </w:r>
            <w:r>
              <w:rPr>
                <w:rFonts w:ascii="Consolas" w:hAnsi="Consolas"/>
                <w:color w:val="1E1E1E"/>
                <w:sz w:val="18"/>
              </w:rPr>
              <w:t xml:space="preserve">  CREATE PUBLIC.</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PUBLIC SECTION.</w:t>
            </w:r>
            <w:r>
              <w:rPr>
                <w:rFonts w:ascii="Consolas" w:hAnsi="Consolas"/>
                <w:color w:val="1E1E1E"/>
                <w:sz w:val="18"/>
              </w:rPr>
              <w:br w:type="textWrapping"/>
            </w:r>
            <w:r>
              <w:rPr>
                <w:rFonts w:ascii="Consolas" w:hAnsi="Consolas"/>
                <w:color w:val="1E1E1E"/>
                <w:sz w:val="18"/>
              </w:rPr>
              <w:t xml:space="preserve">    CONSTANTS:</w:t>
            </w:r>
            <w:r>
              <w:rPr>
                <w:rFonts w:ascii="Consolas" w:hAnsi="Consolas"/>
                <w:color w:val="1E1E1E"/>
                <w:sz w:val="18"/>
              </w:rPr>
              <w:br w:type="textWrapping"/>
            </w:r>
            <w:r>
              <w:rPr>
                <w:rFonts w:ascii="Consolas" w:hAnsi="Consolas"/>
                <w:color w:val="1E1E1E"/>
                <w:sz w:val="18"/>
              </w:rPr>
              <w:t xml:space="preserve">      BEGIN OF empty_source_code,</w:t>
            </w:r>
            <w:r>
              <w:rPr>
                <w:rFonts w:ascii="Consolas" w:hAnsi="Consolas"/>
                <w:color w:val="1E1E1E"/>
                <w:sz w:val="18"/>
              </w:rPr>
              <w:br w:type="textWrapping"/>
            </w:r>
            <w:r>
              <w:rPr>
                <w:rFonts w:ascii="Consolas" w:hAnsi="Consolas"/>
                <w:color w:val="1E1E1E"/>
                <w:sz w:val="18"/>
              </w:rPr>
              <w:t xml:space="preserve">        msgid TYPE symsgid VALUE 'ZABAP_AI',</w:t>
            </w:r>
            <w:r>
              <w:rPr>
                <w:rFonts w:ascii="Consolas" w:hAnsi="Consolas"/>
                <w:color w:val="1E1E1E"/>
                <w:sz w:val="18"/>
              </w:rPr>
              <w:br w:type="textWrapping"/>
            </w:r>
            <w:r>
              <w:rPr>
                <w:rFonts w:ascii="Consolas" w:hAnsi="Consolas"/>
                <w:color w:val="1E1E1E"/>
                <w:sz w:val="18"/>
              </w:rPr>
              <w:t xml:space="preserve">        msgno TYPE symsgno VALUE '001',</w:t>
            </w:r>
            <w:r>
              <w:rPr>
                <w:rFonts w:ascii="Consolas" w:hAnsi="Consolas"/>
                <w:color w:val="1E1E1E"/>
                <w:sz w:val="18"/>
              </w:rPr>
              <w:br w:type="textWrapping"/>
            </w:r>
            <w:r>
              <w:rPr>
                <w:rFonts w:ascii="Consolas" w:hAnsi="Consolas"/>
                <w:color w:val="1E1E1E"/>
                <w:sz w:val="18"/>
              </w:rPr>
              <w:t xml:space="preserve">        attr1 TYPE scx_attrname VALUE '',</w:t>
            </w:r>
            <w:r>
              <w:rPr>
                <w:rFonts w:ascii="Consolas" w:hAnsi="Consolas"/>
                <w:color w:val="1E1E1E"/>
                <w:sz w:val="18"/>
              </w:rPr>
              <w:br w:type="textWrapping"/>
            </w:r>
            <w:r>
              <w:rPr>
                <w:rFonts w:ascii="Consolas" w:hAnsi="Consolas"/>
                <w:color w:val="1E1E1E"/>
                <w:sz w:val="18"/>
              </w:rPr>
              <w:t xml:space="preserve">        attr2 TYPE scx_attrname VALUE '',</w:t>
            </w:r>
            <w:r>
              <w:rPr>
                <w:rFonts w:ascii="Consolas" w:hAnsi="Consolas"/>
                <w:color w:val="1E1E1E"/>
                <w:sz w:val="18"/>
              </w:rPr>
              <w:br w:type="textWrapping"/>
            </w:r>
            <w:r>
              <w:rPr>
                <w:rFonts w:ascii="Consolas" w:hAnsi="Consolas"/>
                <w:color w:val="1E1E1E"/>
                <w:sz w:val="18"/>
              </w:rPr>
              <w:t xml:space="preserve">        attr3 TYPE scx_attrname VALUE '',</w:t>
            </w:r>
            <w:r>
              <w:rPr>
                <w:rFonts w:ascii="Consolas" w:hAnsi="Consolas"/>
                <w:color w:val="1E1E1E"/>
                <w:sz w:val="18"/>
              </w:rPr>
              <w:br w:type="textWrapping"/>
            </w:r>
            <w:r>
              <w:rPr>
                <w:rFonts w:ascii="Consolas" w:hAnsi="Consolas"/>
                <w:color w:val="1E1E1E"/>
                <w:sz w:val="18"/>
              </w:rPr>
              <w:t xml:space="preserve">        attr4 TYPE scx_attrname VALUE '',</w:t>
            </w:r>
            <w:r>
              <w:rPr>
                <w:rFonts w:ascii="Consolas" w:hAnsi="Consolas"/>
                <w:color w:val="1E1E1E"/>
                <w:sz w:val="18"/>
              </w:rPr>
              <w:br w:type="textWrapping"/>
            </w:r>
            <w:r>
              <w:rPr>
                <w:rFonts w:ascii="Consolas" w:hAnsi="Consolas"/>
                <w:color w:val="1E1E1E"/>
                <w:sz w:val="18"/>
              </w:rPr>
              <w:t xml:space="preserve">      END OF empty_source_code,</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BEGIN OF invalid_regex_pattern,</w:t>
            </w:r>
            <w:r>
              <w:rPr>
                <w:rFonts w:ascii="Consolas" w:hAnsi="Consolas"/>
                <w:color w:val="1E1E1E"/>
                <w:sz w:val="18"/>
              </w:rPr>
              <w:br w:type="textWrapping"/>
            </w:r>
            <w:r>
              <w:rPr>
                <w:rFonts w:ascii="Consolas" w:hAnsi="Consolas"/>
                <w:color w:val="1E1E1E"/>
                <w:sz w:val="18"/>
              </w:rPr>
              <w:t xml:space="preserve">        msgid TYPE symsgid VALUE 'ZABAP_AI',</w:t>
            </w:r>
            <w:r>
              <w:rPr>
                <w:rFonts w:ascii="Consolas" w:hAnsi="Consolas"/>
                <w:color w:val="1E1E1E"/>
                <w:sz w:val="18"/>
              </w:rPr>
              <w:br w:type="textWrapping"/>
            </w:r>
            <w:r>
              <w:rPr>
                <w:rFonts w:ascii="Consolas" w:hAnsi="Consolas"/>
                <w:color w:val="1E1E1E"/>
                <w:sz w:val="18"/>
              </w:rPr>
              <w:t xml:space="preserve">        msgno TYPE symsgno VALUE '002',</w:t>
            </w:r>
            <w:r>
              <w:rPr>
                <w:rFonts w:ascii="Consolas" w:hAnsi="Consolas"/>
                <w:color w:val="1E1E1E"/>
                <w:sz w:val="18"/>
              </w:rPr>
              <w:br w:type="textWrapping"/>
            </w:r>
            <w:r>
              <w:rPr>
                <w:rFonts w:ascii="Consolas" w:hAnsi="Consolas"/>
                <w:color w:val="1E1E1E"/>
                <w:sz w:val="18"/>
              </w:rPr>
              <w:t xml:space="preserve">        attr1 TYPE scx_attrname VALUE 'MSG_TEXT',</w:t>
            </w:r>
            <w:r>
              <w:rPr>
                <w:rFonts w:ascii="Consolas" w:hAnsi="Consolas"/>
                <w:color w:val="1E1E1E"/>
                <w:sz w:val="18"/>
              </w:rPr>
              <w:br w:type="textWrapping"/>
            </w:r>
            <w:r>
              <w:rPr>
                <w:rFonts w:ascii="Consolas" w:hAnsi="Consolas"/>
                <w:color w:val="1E1E1E"/>
                <w:sz w:val="18"/>
              </w:rPr>
              <w:t xml:space="preserve">        attr2 TYPE scx_attrname VALUE '',</w:t>
            </w:r>
            <w:r>
              <w:rPr>
                <w:rFonts w:ascii="Consolas" w:hAnsi="Consolas"/>
                <w:color w:val="1E1E1E"/>
                <w:sz w:val="18"/>
              </w:rPr>
              <w:br w:type="textWrapping"/>
            </w:r>
            <w:r>
              <w:rPr>
                <w:rFonts w:ascii="Consolas" w:hAnsi="Consolas"/>
                <w:color w:val="1E1E1E"/>
                <w:sz w:val="18"/>
              </w:rPr>
              <w:t xml:space="preserve">        attr3 TYPE scx_attrname VALUE '',</w:t>
            </w:r>
            <w:r>
              <w:rPr>
                <w:rFonts w:ascii="Consolas" w:hAnsi="Consolas"/>
                <w:color w:val="1E1E1E"/>
                <w:sz w:val="18"/>
              </w:rPr>
              <w:br w:type="textWrapping"/>
            </w:r>
            <w:r>
              <w:rPr>
                <w:rFonts w:ascii="Consolas" w:hAnsi="Consolas"/>
                <w:color w:val="1E1E1E"/>
                <w:sz w:val="18"/>
              </w:rPr>
              <w:t xml:space="preserve">        attr4 TYPE scx_attrname VALUE '',</w:t>
            </w:r>
            <w:r>
              <w:rPr>
                <w:rFonts w:ascii="Consolas" w:hAnsi="Consolas"/>
                <w:color w:val="1E1E1E"/>
                <w:sz w:val="18"/>
              </w:rPr>
              <w:br w:type="textWrapping"/>
            </w:r>
            <w:r>
              <w:rPr>
                <w:rFonts w:ascii="Consolas" w:hAnsi="Consolas"/>
                <w:color w:val="1E1E1E"/>
                <w:sz w:val="18"/>
              </w:rPr>
              <w:t xml:space="preserve">      END OF invalid_regex_pattern.</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DATA msg_text TYPE string.</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xml:space="preserve">    METHODS constructor</w:t>
            </w:r>
            <w:r>
              <w:rPr>
                <w:rFonts w:ascii="Consolas" w:hAnsi="Consolas"/>
                <w:color w:val="1E1E1E"/>
                <w:sz w:val="18"/>
              </w:rPr>
              <w:br w:type="textWrapping"/>
            </w:r>
            <w:r>
              <w:rPr>
                <w:rFonts w:ascii="Consolas" w:hAnsi="Consolas"/>
                <w:color w:val="1E1E1E"/>
                <w:sz w:val="18"/>
              </w:rPr>
              <w:t xml:space="preserve">      IMPORTING</w:t>
            </w:r>
            <w:r>
              <w:rPr>
                <w:rFonts w:ascii="Consolas" w:hAnsi="Consolas"/>
                <w:color w:val="1E1E1E"/>
                <w:sz w:val="18"/>
              </w:rPr>
              <w:br w:type="textWrapping"/>
            </w:r>
            <w:r>
              <w:rPr>
                <w:rFonts w:ascii="Consolas" w:hAnsi="Consolas"/>
                <w:color w:val="1E1E1E"/>
                <w:sz w:val="18"/>
              </w:rPr>
              <w:t xml:space="preserve">        !textid   LIKE textid OPTIONAL</w:t>
            </w:r>
            <w:r>
              <w:rPr>
                <w:rFonts w:ascii="Consolas" w:hAnsi="Consolas"/>
                <w:color w:val="1E1E1E"/>
                <w:sz w:val="18"/>
              </w:rPr>
              <w:br w:type="textWrapping"/>
            </w:r>
            <w:r>
              <w:rPr>
                <w:rFonts w:ascii="Consolas" w:hAnsi="Consolas"/>
                <w:color w:val="1E1E1E"/>
                <w:sz w:val="18"/>
              </w:rPr>
              <w:t xml:space="preserve">        !previous LIKE previous OPTIONAL</w:t>
            </w:r>
            <w:r>
              <w:rPr>
                <w:rFonts w:ascii="Consolas" w:hAnsi="Consolas"/>
                <w:color w:val="1E1E1E"/>
                <w:sz w:val="18"/>
              </w:rPr>
              <w:br w:type="textWrapping"/>
            </w:r>
            <w:r>
              <w:rPr>
                <w:rFonts w:ascii="Consolas" w:hAnsi="Consolas"/>
                <w:color w:val="1E1E1E"/>
                <w:sz w:val="18"/>
              </w:rPr>
              <w:t xml:space="preserve">        !msg_text TYPE string OPTIONAL.</w:t>
            </w:r>
            <w:r>
              <w:rPr>
                <w:rFonts w:ascii="Consolas" w:hAnsi="Consolas"/>
                <w:color w:val="1E1E1E"/>
                <w:sz w:val="18"/>
              </w:rPr>
              <w:br w:type="textWrapping"/>
            </w:r>
            <w:r>
              <w:rPr>
                <w:rFonts w:ascii="Consolas" w:hAnsi="Consolas"/>
                <w:color w:val="1E1E1E"/>
                <w:sz w:val="18"/>
              </w:rPr>
              <w:t>ENDCLASS.</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CLASS zcx_abap_validator_exception IMPLEMENTATION.</w:t>
            </w:r>
            <w:r>
              <w:rPr>
                <w:rFonts w:ascii="Consolas" w:hAnsi="Consolas"/>
                <w:color w:val="1E1E1E"/>
                <w:sz w:val="18"/>
              </w:rPr>
              <w:br w:type="textWrapping"/>
            </w:r>
            <w:r>
              <w:rPr>
                <w:rFonts w:ascii="Consolas" w:hAnsi="Consolas"/>
                <w:color w:val="1E1E1E"/>
                <w:sz w:val="18"/>
              </w:rPr>
              <w:t xml:space="preserve">  METHOD constructor.</w:t>
            </w:r>
            <w:r>
              <w:rPr>
                <w:rFonts w:ascii="Consolas" w:hAnsi="Consolas"/>
                <w:color w:val="1E1E1E"/>
                <w:sz w:val="18"/>
              </w:rPr>
              <w:br w:type="textWrapping"/>
            </w:r>
            <w:r>
              <w:rPr>
                <w:rFonts w:ascii="Consolas" w:hAnsi="Consolas"/>
                <w:color w:val="1E1E1E"/>
                <w:sz w:val="18"/>
              </w:rPr>
              <w:t xml:space="preserve">    CALL METHOD super-&gt;constructor</w:t>
            </w:r>
            <w:r>
              <w:rPr>
                <w:rFonts w:ascii="Consolas" w:hAnsi="Consolas"/>
                <w:color w:val="1E1E1E"/>
                <w:sz w:val="18"/>
              </w:rPr>
              <w:br w:type="textWrapping"/>
            </w:r>
            <w:r>
              <w:rPr>
                <w:rFonts w:ascii="Consolas" w:hAnsi="Consolas"/>
                <w:color w:val="1E1E1E"/>
                <w:sz w:val="18"/>
              </w:rPr>
              <w:t xml:space="preserve">      EXPORTING</w:t>
            </w:r>
            <w:r>
              <w:rPr>
                <w:rFonts w:ascii="Consolas" w:hAnsi="Consolas"/>
                <w:color w:val="1E1E1E"/>
                <w:sz w:val="18"/>
              </w:rPr>
              <w:br w:type="textWrapping"/>
            </w:r>
            <w:r>
              <w:rPr>
                <w:rFonts w:ascii="Consolas" w:hAnsi="Consolas"/>
                <w:color w:val="1E1E1E"/>
                <w:sz w:val="18"/>
              </w:rPr>
              <w:t xml:space="preserve">        textid   = textid</w:t>
            </w:r>
            <w:r>
              <w:rPr>
                <w:rFonts w:ascii="Consolas" w:hAnsi="Consolas"/>
                <w:color w:val="1E1E1E"/>
                <w:sz w:val="18"/>
              </w:rPr>
              <w:br w:type="textWrapping"/>
            </w:r>
            <w:r>
              <w:rPr>
                <w:rFonts w:ascii="Consolas" w:hAnsi="Consolas"/>
                <w:color w:val="1E1E1E"/>
                <w:sz w:val="18"/>
              </w:rPr>
              <w:t xml:space="preserve">        previous = previous.</w:t>
            </w:r>
            <w:r>
              <w:rPr>
                <w:rFonts w:ascii="Consolas" w:hAnsi="Consolas"/>
                <w:color w:val="1E1E1E"/>
                <w:sz w:val="18"/>
              </w:rPr>
              <w:br w:type="textWrapping"/>
            </w:r>
            <w:r>
              <w:rPr>
                <w:rFonts w:ascii="Consolas" w:hAnsi="Consolas"/>
                <w:color w:val="1E1E1E"/>
                <w:sz w:val="18"/>
              </w:rPr>
              <w:t xml:space="preserve">    IF textid IS INITIAL.</w:t>
            </w:r>
            <w:r>
              <w:rPr>
                <w:rFonts w:ascii="Consolas" w:hAnsi="Consolas"/>
                <w:color w:val="1E1E1E"/>
                <w:sz w:val="18"/>
              </w:rPr>
              <w:br w:type="textWrapping"/>
            </w:r>
            <w:r>
              <w:rPr>
                <w:rFonts w:ascii="Consolas" w:hAnsi="Consolas"/>
                <w:color w:val="1E1E1E"/>
                <w:sz w:val="18"/>
              </w:rPr>
              <w:t xml:space="preserve">      me-&gt;textid = empty_source_code.</w:t>
            </w:r>
            <w:r>
              <w:rPr>
                <w:rFonts w:ascii="Consolas" w:hAnsi="Consolas"/>
                <w:color w:val="1E1E1E"/>
                <w:sz w:val="18"/>
              </w:rPr>
              <w:br w:type="textWrapping"/>
            </w:r>
            <w:r>
              <w:rPr>
                <w:rFonts w:ascii="Consolas" w:hAnsi="Consolas"/>
                <w:color w:val="1E1E1E"/>
                <w:sz w:val="18"/>
              </w:rPr>
              <w:t xml:space="preserve">    ENDIF.</w:t>
            </w:r>
            <w:r>
              <w:rPr>
                <w:rFonts w:ascii="Consolas" w:hAnsi="Consolas"/>
                <w:color w:val="1E1E1E"/>
                <w:sz w:val="18"/>
              </w:rPr>
              <w:br w:type="textWrapping"/>
            </w:r>
            <w:r>
              <w:rPr>
                <w:rFonts w:ascii="Consolas" w:hAnsi="Consolas"/>
                <w:color w:val="1E1E1E"/>
                <w:sz w:val="18"/>
              </w:rPr>
              <w:t xml:space="preserve">    me-&gt;msg_text = msg_text.</w:t>
            </w:r>
            <w:r>
              <w:rPr>
                <w:rFonts w:ascii="Consolas" w:hAnsi="Consolas"/>
                <w:color w:val="1E1E1E"/>
                <w:sz w:val="18"/>
              </w:rPr>
              <w:br w:type="textWrapping"/>
            </w:r>
            <w:r>
              <w:rPr>
                <w:rFonts w:ascii="Consolas" w:hAnsi="Consolas"/>
                <w:color w:val="1E1E1E"/>
                <w:sz w:val="18"/>
              </w:rPr>
              <w:t xml:space="preserve">  ENDMETHOD.</w:t>
            </w:r>
            <w:r>
              <w:rPr>
                <w:rFonts w:ascii="Consolas" w:hAnsi="Consolas"/>
                <w:color w:val="1E1E1E"/>
                <w:sz w:val="18"/>
              </w:rPr>
              <w:br w:type="textWrapping"/>
            </w:r>
            <w:r>
              <w:rPr>
                <w:rFonts w:ascii="Consolas" w:hAnsi="Consolas"/>
                <w:color w:val="1E1E1E"/>
                <w:sz w:val="18"/>
              </w:rPr>
              <w:t>ENDCLASS.</w:t>
            </w:r>
          </w:p>
        </w:tc>
      </w:tr>
    </w:tbl>
    <w:p w14:paraId="1C39AD07">
      <w:pPr>
        <w:spacing w:before="0" w:after="120"/>
      </w:pPr>
    </w:p>
    <w:p w14:paraId="717FCDF0">
      <w:pPr>
        <w:keepNext/>
        <w:spacing w:before="280" w:after="80"/>
      </w:pPr>
      <w:r>
        <w:rPr>
          <w:rFonts w:ascii="Calibri" w:hAnsi="Calibri"/>
          <w:b/>
          <w:color w:val="282828"/>
          <w:sz w:val="25"/>
        </w:rPr>
        <w:t>6.1 Error Mitigation &amp; System Resilience Techniques</w:t>
      </w:r>
    </w:p>
    <w:p w14:paraId="4D9EDCAB">
      <w:pPr>
        <w:pStyle w:val="23"/>
        <w:spacing w:before="0" w:after="60" w:line="276" w:lineRule="auto"/>
      </w:pPr>
      <w:r>
        <w:rPr>
          <w:b/>
          <w:color w:val="141414"/>
        </w:rPr>
        <w:t>Static Check Hierarchy:</w:t>
      </w:r>
      <w:r>
        <w:rPr>
          <w:color w:val="323232"/>
        </w:rPr>
        <w:t xml:space="preserve"> Inheriting from CX_STATIC_CHECK forces calling programs to explicitly handle or declare exception propagation, eliminating unhandled dump risks.</w:t>
      </w:r>
    </w:p>
    <w:p w14:paraId="208FE3FC">
      <w:pPr>
        <w:pStyle w:val="23"/>
        <w:spacing w:before="0" w:after="60" w:line="276" w:lineRule="auto"/>
      </w:pPr>
      <w:r>
        <w:rPr>
          <w:b/>
          <w:color w:val="141414"/>
        </w:rPr>
        <w:t>Exception Wrapping &amp; Context Preservation:</w:t>
      </w:r>
      <w:r>
        <w:rPr>
          <w:color w:val="323232"/>
        </w:rPr>
        <w:t xml:space="preserve"> Any unhandled inner REGEX exception (CX_SY_REGEX) is caught inside private methods and re-raised wrapped within ZCX_ABAP_VALIDATOR_EXCEPTION.</w:t>
      </w:r>
    </w:p>
    <w:p w14:paraId="7756A203">
      <w:pPr>
        <w:pStyle w:val="23"/>
        <w:spacing w:before="0" w:after="60" w:line="276" w:lineRule="auto"/>
      </w:pPr>
      <w:r>
        <w:rPr>
          <w:b/>
          <w:color w:val="141414"/>
        </w:rPr>
        <w:t>Graceful Buffer Normalization:</w:t>
      </w:r>
      <w:r>
        <w:rPr>
          <w:color w:val="323232"/>
        </w:rPr>
        <w:t xml:space="preserve"> If input ABAP code lines contain non-printable characters or unusual encoding, CONDENSE and TO_UPPER string operations safely normalize the buffer without crashing.</w:t>
      </w:r>
    </w:p>
    <w:p w14:paraId="68722FD5">
      <w:pPr>
        <w:keepNext/>
        <w:spacing w:before="360" w:after="120"/>
      </w:pPr>
      <w:r>
        <w:rPr>
          <w:rFonts w:ascii="Calibri" w:hAnsi="Calibri"/>
          <w:b/>
          <w:color w:val="0050A0"/>
          <w:sz w:val="30"/>
        </w:rPr>
        <w:t>7. Development Process Summary, Challenges &amp; Engineering Solutions</w:t>
      </w:r>
    </w:p>
    <w:p w14:paraId="2B21F9AF">
      <w:pPr>
        <w:spacing w:before="0" w:after="120" w:line="276" w:lineRule="auto"/>
      </w:pPr>
      <w:r>
        <w:rPr>
          <w:color w:val="323232"/>
        </w:rPr>
        <w:t>The development of Week 3 deliverables followed an iterative test-driven development (TDD) sprint methodology over a virtual 5-day period.</w:t>
      </w:r>
    </w:p>
    <w:tbl>
      <w:tblPr>
        <w:tblStyle w:val="12"/>
        <w:tblW w:w="0" w:type="auto"/>
        <w:jc w:val="center"/>
        <w:tblLayout w:type="autofit"/>
        <w:tblCellMar>
          <w:top w:w="0" w:type="dxa"/>
          <w:left w:w="108" w:type="dxa"/>
          <w:bottom w:w="0" w:type="dxa"/>
          <w:right w:w="108" w:type="dxa"/>
        </w:tblCellMar>
      </w:tblPr>
      <w:tblGrid>
        <w:gridCol w:w="1728"/>
        <w:gridCol w:w="3312"/>
        <w:gridCol w:w="4320"/>
      </w:tblGrid>
      <w:tr w14:paraId="4D1964E4">
        <w:trPr>
          <w:jc w:val="center"/>
        </w:trPr>
        <w:tc>
          <w:tcPr>
            <w:tcW w:w="1728" w:type="dxa"/>
            <w:shd w:val="clear" w:color="auto" w:fill="0070D2"/>
            <w:tcMar>
              <w:top w:w="120" w:type="dxa"/>
              <w:left w:w="120" w:type="dxa"/>
              <w:bottom w:w="120" w:type="dxa"/>
              <w:right w:w="120" w:type="dxa"/>
            </w:tcMar>
          </w:tcPr>
          <w:p w14:paraId="2142C167">
            <w:pPr>
              <w:jc w:val="left"/>
            </w:pPr>
            <w:r>
              <w:t>Sprint Day</w:t>
            </w:r>
          </w:p>
        </w:tc>
        <w:tc>
          <w:tcPr>
            <w:tcW w:w="3312" w:type="dxa"/>
            <w:shd w:val="clear" w:color="auto" w:fill="0070D2"/>
            <w:tcMar>
              <w:top w:w="120" w:type="dxa"/>
              <w:left w:w="120" w:type="dxa"/>
              <w:bottom w:w="120" w:type="dxa"/>
              <w:right w:w="120" w:type="dxa"/>
            </w:tcMar>
          </w:tcPr>
          <w:p w14:paraId="71CF418F">
            <w:pPr>
              <w:jc w:val="left"/>
            </w:pPr>
            <w:r>
              <w:t>Focus Activity</w:t>
            </w:r>
          </w:p>
        </w:tc>
        <w:tc>
          <w:tcPr>
            <w:tcW w:w="4320" w:type="dxa"/>
            <w:shd w:val="clear" w:color="auto" w:fill="0070D2"/>
            <w:tcMar>
              <w:top w:w="120" w:type="dxa"/>
              <w:left w:w="120" w:type="dxa"/>
              <w:bottom w:w="120" w:type="dxa"/>
              <w:right w:w="120" w:type="dxa"/>
            </w:tcMar>
          </w:tcPr>
          <w:p w14:paraId="2FDE8DF6">
            <w:pPr>
              <w:jc w:val="left"/>
            </w:pPr>
            <w:r>
              <w:t>Key Milestone Achieved</w:t>
            </w:r>
          </w:p>
        </w:tc>
      </w:tr>
      <w:tr w14:paraId="3499D274">
        <w:tblPrEx>
          <w:tblCellMar>
            <w:top w:w="0" w:type="dxa"/>
            <w:left w:w="108" w:type="dxa"/>
            <w:bottom w:w="0" w:type="dxa"/>
            <w:right w:w="108" w:type="dxa"/>
          </w:tblCellMar>
        </w:tblPrEx>
        <w:trPr>
          <w:jc w:val="center"/>
        </w:trPr>
        <w:tc>
          <w:tcPr>
            <w:tcW w:w="1728" w:type="dxa"/>
            <w:shd w:val="clear" w:color="auto" w:fill="F7F9FC"/>
            <w:tcMar>
              <w:top w:w="60" w:type="dxa"/>
              <w:left w:w="100" w:type="dxa"/>
              <w:bottom w:w="60" w:type="dxa"/>
              <w:right w:w="100" w:type="dxa"/>
            </w:tcMar>
          </w:tcPr>
          <w:p w14:paraId="3B7D7EDE">
            <w:pPr>
              <w:spacing w:after="40"/>
            </w:pPr>
            <w:r>
              <w:rPr>
                <w:b/>
                <w:color w:val="0070D2"/>
                <w:sz w:val="19"/>
              </w:rPr>
              <w:t>Day 1</w:t>
            </w:r>
          </w:p>
        </w:tc>
        <w:tc>
          <w:tcPr>
            <w:tcW w:w="3312" w:type="dxa"/>
            <w:shd w:val="clear" w:color="auto" w:fill="F7F9FC"/>
            <w:tcMar>
              <w:top w:w="60" w:type="dxa"/>
              <w:left w:w="100" w:type="dxa"/>
              <w:bottom w:w="60" w:type="dxa"/>
              <w:right w:w="100" w:type="dxa"/>
            </w:tcMar>
          </w:tcPr>
          <w:p w14:paraId="7286885E">
            <w:pPr>
              <w:spacing w:after="40"/>
            </w:pPr>
            <w:r>
              <w:rPr>
                <w:sz w:val="19"/>
              </w:rPr>
              <w:t>Architecture &amp; Interface Design</w:t>
            </w:r>
          </w:p>
        </w:tc>
        <w:tc>
          <w:tcPr>
            <w:tcW w:w="4320" w:type="dxa"/>
            <w:shd w:val="clear" w:color="auto" w:fill="F7F9FC"/>
            <w:tcMar>
              <w:top w:w="60" w:type="dxa"/>
              <w:left w:w="100" w:type="dxa"/>
              <w:bottom w:w="60" w:type="dxa"/>
              <w:right w:w="100" w:type="dxa"/>
            </w:tcMar>
          </w:tcPr>
          <w:p w14:paraId="3DCCDFE7">
            <w:pPr>
              <w:spacing w:after="40"/>
            </w:pPr>
            <w:r>
              <w:rPr>
                <w:sz w:val="19"/>
              </w:rPr>
              <w:t>Defined ZCL_ABAP_CODE_VALIDATOR public interface and types.</w:t>
            </w:r>
          </w:p>
        </w:tc>
      </w:tr>
      <w:tr w14:paraId="1F868550">
        <w:tblPrEx>
          <w:tblCellMar>
            <w:top w:w="0" w:type="dxa"/>
            <w:left w:w="108" w:type="dxa"/>
            <w:bottom w:w="0" w:type="dxa"/>
            <w:right w:w="108" w:type="dxa"/>
          </w:tblCellMar>
        </w:tblPrEx>
        <w:trPr>
          <w:jc w:val="center"/>
        </w:trPr>
        <w:tc>
          <w:tcPr>
            <w:tcW w:w="1728" w:type="dxa"/>
            <w:shd w:val="clear" w:color="auto" w:fill="FFFFFF"/>
            <w:tcMar>
              <w:top w:w="60" w:type="dxa"/>
              <w:left w:w="100" w:type="dxa"/>
              <w:bottom w:w="60" w:type="dxa"/>
              <w:right w:w="100" w:type="dxa"/>
            </w:tcMar>
          </w:tcPr>
          <w:p w14:paraId="177D98BC">
            <w:pPr>
              <w:spacing w:after="40"/>
            </w:pPr>
            <w:r>
              <w:rPr>
                <w:b/>
                <w:color w:val="0070D2"/>
                <w:sz w:val="19"/>
              </w:rPr>
              <w:t>Day 2</w:t>
            </w:r>
          </w:p>
        </w:tc>
        <w:tc>
          <w:tcPr>
            <w:tcW w:w="3312" w:type="dxa"/>
            <w:shd w:val="clear" w:color="auto" w:fill="FFFFFF"/>
            <w:tcMar>
              <w:top w:w="60" w:type="dxa"/>
              <w:left w:w="100" w:type="dxa"/>
              <w:bottom w:w="60" w:type="dxa"/>
              <w:right w:w="100" w:type="dxa"/>
            </w:tcMar>
          </w:tcPr>
          <w:p w14:paraId="4AD1D04F">
            <w:pPr>
              <w:spacing w:after="40"/>
            </w:pPr>
            <w:r>
              <w:rPr>
                <w:sz w:val="19"/>
              </w:rPr>
              <w:t>Core Validation Engine Coding</w:t>
            </w:r>
          </w:p>
        </w:tc>
        <w:tc>
          <w:tcPr>
            <w:tcW w:w="4320" w:type="dxa"/>
            <w:shd w:val="clear" w:color="auto" w:fill="FFFFFF"/>
            <w:tcMar>
              <w:top w:w="60" w:type="dxa"/>
              <w:left w:w="100" w:type="dxa"/>
              <w:bottom w:w="60" w:type="dxa"/>
              <w:right w:w="100" w:type="dxa"/>
            </w:tcMar>
          </w:tcPr>
          <w:p w14:paraId="46048EE5">
            <w:pPr>
              <w:spacing w:after="40"/>
            </w:pPr>
            <w:r>
              <w:rPr>
                <w:sz w:val="19"/>
              </w:rPr>
              <w:t>Implemented Clean ABAP, Security, and Naming check methods.</w:t>
            </w:r>
          </w:p>
        </w:tc>
      </w:tr>
      <w:tr w14:paraId="6D4EBF7D">
        <w:tblPrEx>
          <w:tblCellMar>
            <w:top w:w="0" w:type="dxa"/>
            <w:left w:w="108" w:type="dxa"/>
            <w:bottom w:w="0" w:type="dxa"/>
            <w:right w:w="108" w:type="dxa"/>
          </w:tblCellMar>
        </w:tblPrEx>
        <w:trPr>
          <w:jc w:val="center"/>
        </w:trPr>
        <w:tc>
          <w:tcPr>
            <w:tcW w:w="1728" w:type="dxa"/>
            <w:shd w:val="clear" w:color="auto" w:fill="F7F9FC"/>
            <w:tcMar>
              <w:top w:w="60" w:type="dxa"/>
              <w:left w:w="100" w:type="dxa"/>
              <w:bottom w:w="60" w:type="dxa"/>
              <w:right w:w="100" w:type="dxa"/>
            </w:tcMar>
          </w:tcPr>
          <w:p w14:paraId="02CFCB0E">
            <w:pPr>
              <w:spacing w:after="40"/>
            </w:pPr>
            <w:r>
              <w:rPr>
                <w:b/>
                <w:color w:val="0070D2"/>
                <w:sz w:val="19"/>
              </w:rPr>
              <w:t>Day 3</w:t>
            </w:r>
          </w:p>
        </w:tc>
        <w:tc>
          <w:tcPr>
            <w:tcW w:w="3312" w:type="dxa"/>
            <w:shd w:val="clear" w:color="auto" w:fill="F7F9FC"/>
            <w:tcMar>
              <w:top w:w="60" w:type="dxa"/>
              <w:left w:w="100" w:type="dxa"/>
              <w:bottom w:w="60" w:type="dxa"/>
              <w:right w:w="100" w:type="dxa"/>
            </w:tcMar>
          </w:tcPr>
          <w:p w14:paraId="1ED2870A">
            <w:pPr>
              <w:spacing w:after="40"/>
            </w:pPr>
            <w:r>
              <w:rPr>
                <w:sz w:val="19"/>
              </w:rPr>
              <w:t>Modern ABAP 7.4+ Syntax Refactoring</w:t>
            </w:r>
          </w:p>
        </w:tc>
        <w:tc>
          <w:tcPr>
            <w:tcW w:w="4320" w:type="dxa"/>
            <w:shd w:val="clear" w:color="auto" w:fill="F7F9FC"/>
            <w:tcMar>
              <w:top w:w="60" w:type="dxa"/>
              <w:left w:w="100" w:type="dxa"/>
              <w:bottom w:w="60" w:type="dxa"/>
              <w:right w:w="100" w:type="dxa"/>
            </w:tcMar>
          </w:tcPr>
          <w:p w14:paraId="3FEDFFD6">
            <w:pPr>
              <w:spacing w:after="40"/>
            </w:pPr>
            <w:r>
              <w:rPr>
                <w:sz w:val="19"/>
              </w:rPr>
              <w:t>Added READ TABLE to table expression conversion logic.</w:t>
            </w:r>
          </w:p>
        </w:tc>
      </w:tr>
      <w:tr w14:paraId="186640DA">
        <w:tblPrEx>
          <w:tblCellMar>
            <w:top w:w="0" w:type="dxa"/>
            <w:left w:w="108" w:type="dxa"/>
            <w:bottom w:w="0" w:type="dxa"/>
            <w:right w:w="108" w:type="dxa"/>
          </w:tblCellMar>
        </w:tblPrEx>
        <w:trPr>
          <w:jc w:val="center"/>
        </w:trPr>
        <w:tc>
          <w:tcPr>
            <w:tcW w:w="1728" w:type="dxa"/>
            <w:shd w:val="clear" w:color="auto" w:fill="FFFFFF"/>
            <w:tcMar>
              <w:top w:w="60" w:type="dxa"/>
              <w:left w:w="100" w:type="dxa"/>
              <w:bottom w:w="60" w:type="dxa"/>
              <w:right w:w="100" w:type="dxa"/>
            </w:tcMar>
          </w:tcPr>
          <w:p w14:paraId="08096B72">
            <w:pPr>
              <w:spacing w:after="40"/>
            </w:pPr>
            <w:r>
              <w:rPr>
                <w:b/>
                <w:color w:val="0070D2"/>
                <w:sz w:val="19"/>
              </w:rPr>
              <w:t>Day 4</w:t>
            </w:r>
          </w:p>
        </w:tc>
        <w:tc>
          <w:tcPr>
            <w:tcW w:w="3312" w:type="dxa"/>
            <w:shd w:val="clear" w:color="auto" w:fill="FFFFFF"/>
            <w:tcMar>
              <w:top w:w="60" w:type="dxa"/>
              <w:left w:w="100" w:type="dxa"/>
              <w:bottom w:w="60" w:type="dxa"/>
              <w:right w:w="100" w:type="dxa"/>
            </w:tcMar>
          </w:tcPr>
          <w:p w14:paraId="5BB6140E">
            <w:pPr>
              <w:spacing w:after="40"/>
            </w:pPr>
            <w:r>
              <w:rPr>
                <w:sz w:val="19"/>
              </w:rPr>
              <w:t>ABAP Unit Test Suite Construction</w:t>
            </w:r>
          </w:p>
        </w:tc>
        <w:tc>
          <w:tcPr>
            <w:tcW w:w="4320" w:type="dxa"/>
            <w:shd w:val="clear" w:color="auto" w:fill="FFFFFF"/>
            <w:tcMar>
              <w:top w:w="60" w:type="dxa"/>
              <w:left w:w="100" w:type="dxa"/>
              <w:bottom w:w="60" w:type="dxa"/>
              <w:right w:w="100" w:type="dxa"/>
            </w:tcMar>
          </w:tcPr>
          <w:p w14:paraId="4895105E">
            <w:pPr>
              <w:spacing w:after="40"/>
            </w:pPr>
            <w:r>
              <w:rPr>
                <w:sz w:val="19"/>
              </w:rPr>
              <w:t>Wrote 10 unit test cases in local class lcl_test_code_validator.</w:t>
            </w:r>
          </w:p>
        </w:tc>
      </w:tr>
      <w:tr w14:paraId="69B8ECCD">
        <w:tblPrEx>
          <w:tblCellMar>
            <w:top w:w="0" w:type="dxa"/>
            <w:left w:w="108" w:type="dxa"/>
            <w:bottom w:w="0" w:type="dxa"/>
            <w:right w:w="108" w:type="dxa"/>
          </w:tblCellMar>
        </w:tblPrEx>
        <w:trPr>
          <w:jc w:val="center"/>
        </w:trPr>
        <w:tc>
          <w:tcPr>
            <w:tcW w:w="1728" w:type="dxa"/>
            <w:shd w:val="clear" w:color="auto" w:fill="F7F9FC"/>
            <w:tcMar>
              <w:top w:w="60" w:type="dxa"/>
              <w:left w:w="100" w:type="dxa"/>
              <w:bottom w:w="60" w:type="dxa"/>
              <w:right w:w="100" w:type="dxa"/>
            </w:tcMar>
          </w:tcPr>
          <w:p w14:paraId="17538DD0">
            <w:pPr>
              <w:spacing w:after="40"/>
            </w:pPr>
            <w:r>
              <w:rPr>
                <w:b/>
                <w:color w:val="0070D2"/>
                <w:sz w:val="19"/>
              </w:rPr>
              <w:t>Day 5</w:t>
            </w:r>
          </w:p>
        </w:tc>
        <w:tc>
          <w:tcPr>
            <w:tcW w:w="3312" w:type="dxa"/>
            <w:shd w:val="clear" w:color="auto" w:fill="F7F9FC"/>
            <w:tcMar>
              <w:top w:w="60" w:type="dxa"/>
              <w:left w:w="100" w:type="dxa"/>
              <w:bottom w:w="60" w:type="dxa"/>
              <w:right w:w="100" w:type="dxa"/>
            </w:tcMar>
          </w:tcPr>
          <w:p w14:paraId="0457AC71">
            <w:pPr>
              <w:spacing w:after="40"/>
            </w:pPr>
            <w:r>
              <w:rPr>
                <w:sz w:val="19"/>
              </w:rPr>
              <w:t>Edge Case Verification &amp; Refactoring</w:t>
            </w:r>
          </w:p>
        </w:tc>
        <w:tc>
          <w:tcPr>
            <w:tcW w:w="4320" w:type="dxa"/>
            <w:shd w:val="clear" w:color="auto" w:fill="F7F9FC"/>
            <w:tcMar>
              <w:top w:w="60" w:type="dxa"/>
              <w:left w:w="100" w:type="dxa"/>
              <w:bottom w:w="60" w:type="dxa"/>
              <w:right w:w="100" w:type="dxa"/>
            </w:tcMar>
          </w:tcPr>
          <w:p w14:paraId="1E4057E0">
            <w:pPr>
              <w:spacing w:after="40"/>
            </w:pPr>
            <w:r>
              <w:rPr>
                <w:sz w:val="19"/>
              </w:rPr>
              <w:t>Achieved 100% test pass rate and completed quality documentation.</w:t>
            </w:r>
          </w:p>
        </w:tc>
      </w:tr>
    </w:tbl>
    <w:p w14:paraId="256E49E9">
      <w:pPr>
        <w:spacing w:after="160"/>
      </w:pPr>
    </w:p>
    <w:p w14:paraId="7948B1A4">
      <w:pPr>
        <w:keepNext/>
        <w:spacing w:before="280" w:after="80"/>
      </w:pPr>
      <w:r>
        <w:rPr>
          <w:rFonts w:ascii="Calibri" w:hAnsi="Calibri"/>
          <w:b/>
          <w:color w:val="282828"/>
          <w:sz w:val="25"/>
        </w:rPr>
        <w:t>7.1 Technical Roadblocks &amp; Solutions Encountered</w:t>
      </w:r>
    </w:p>
    <w:p w14:paraId="19A18116">
      <w:pPr>
        <w:pStyle w:val="23"/>
        <w:spacing w:before="0" w:after="60" w:line="276" w:lineRule="auto"/>
      </w:pPr>
      <w:r>
        <w:rPr>
          <w:b/>
          <w:color w:val="141414"/>
        </w:rPr>
        <w:t>Challenge 1 - REGEX Performance Optimization:</w:t>
      </w:r>
      <w:r>
        <w:rPr>
          <w:color w:val="323232"/>
        </w:rPr>
        <w:t xml:space="preserve"> Re-compiling CL_ABAP_REGEX objects on every line caused performance overhead. Solution: Replaced explicit CL_ABAP_REGEX instances with built-in ABAP pattern operators (PC, CP, CS) which execute at C-kernel speed.</w:t>
      </w:r>
    </w:p>
    <w:p w14:paraId="255CE279">
      <w:pPr>
        <w:pStyle w:val="23"/>
        <w:spacing w:before="0" w:after="60" w:line="276" w:lineRule="auto"/>
      </w:pPr>
      <w:r>
        <w:rPr>
          <w:b/>
          <w:color w:val="141414"/>
        </w:rPr>
        <w:t>Challenge 2 - False Positives in Credential Scanning:</w:t>
      </w:r>
      <w:r>
        <w:rPr>
          <w:color w:val="323232"/>
        </w:rPr>
        <w:t xml:space="preserve"> Initial secret scanning flagged variable names containing 'password' (e.g. DATA: lv_password_hash TYPE string). Solution: Updated pattern check to require both credential keywords AND string literal quotes (CS "'").</w:t>
      </w:r>
    </w:p>
    <w:p w14:paraId="0957D56F">
      <w:pPr>
        <w:pStyle w:val="23"/>
        <w:spacing w:before="0" w:after="60" w:line="276" w:lineRule="auto"/>
      </w:pPr>
      <w:r>
        <w:rPr>
          <w:b/>
          <w:color w:val="141414"/>
        </w:rPr>
        <w:t>Challenge 3 - Database Coupling in Unit Tests:</w:t>
      </w:r>
      <w:r>
        <w:rPr>
          <w:color w:val="323232"/>
        </w:rPr>
        <w:t xml:space="preserve"> Testing ABAP Unit code against database objects creates dependency risks. Solution: Designed the validator to operate exclusively on memory-bound internal tables (STRING_TABLE), eliminating database calls.</w:t>
      </w:r>
    </w:p>
    <w:p w14:paraId="1715FAE1">
      <w:pPr>
        <w:spacing w:after="240"/>
      </w:pPr>
      <w:bookmarkStart w:id="0" w:name="_GoBack"/>
      <w:bookmarkEnd w:id="0"/>
    </w:p>
    <w:p w14:paraId="1B337C70">
      <w:pPr>
        <w:spacing w:before="0" w:after="120"/>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85F602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323232"/>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3442</Words>
  <Characters>24374</Characters>
  <Lines>0</Lines>
  <Paragraphs>0</Paragraphs>
  <TotalTime>2</TotalTime>
  <ScaleCrop>false</ScaleCrop>
  <LinksUpToDate>false</LinksUpToDate>
  <CharactersWithSpaces>30309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pc</cp:lastModifiedBy>
  <dcterms:modified xsi:type="dcterms:W3CDTF">2026-09-07T15:21:55Z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eyJoZGlkIjoiNmNjZTM1MDFjMzExNDU2NzczODQ3N2YzYWY2MmYxMWEifQ==</vt:lpwstr>
  </property>
  <property fmtid="{D5CDD505-2E9C-101B-9397-08002B2CF9AE}" pid="3" name="KSOProductBuildVer">
    <vt:lpwstr>1033-12.1.0.28032</vt:lpwstr>
  </property>
  <property fmtid="{D5CDD505-2E9C-101B-9397-08002B2CF9AE}" pid="4" name="ICV">
    <vt:lpwstr>3A4ADE28BE7B4964B3357A66C07BC6BA_12</vt:lpwstr>
  </property>
</Properties>
</file>